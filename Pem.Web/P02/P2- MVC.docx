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92C96">
      <w:pPr>
        <w:pStyle w:val="6"/>
      </w:pPr>
      <w:r>
        <w:t>Praktikum</w:t>
      </w:r>
      <w:r>
        <w:rPr>
          <w:spacing w:val="-11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Pemrograman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rPr>
          <w:spacing w:val="-2"/>
        </w:rPr>
        <w:t>(MVC)</w:t>
      </w:r>
    </w:p>
    <w:p w14:paraId="68883762">
      <w:pPr>
        <w:pStyle w:val="5"/>
        <w:spacing w:before="348" w:line="276" w:lineRule="auto"/>
        <w:ind w:left="165" w:right="845"/>
        <w:jc w:val="both"/>
      </w:pPr>
      <w:r>
        <w:t>Lakukan</w:t>
      </w:r>
      <w:r>
        <w:rPr>
          <w:spacing w:val="-7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dibawah</w:t>
      </w:r>
      <w:r>
        <w:rPr>
          <w:spacing w:val="-8"/>
        </w:rPr>
        <w:t xml:space="preserve"> </w:t>
      </w:r>
      <w:r>
        <w:t>ini,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buat</w:t>
      </w:r>
      <w:r>
        <w:rPr>
          <w:spacing w:val="-9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pembuktian</w:t>
      </w:r>
      <w:r>
        <w:rPr>
          <w:spacing w:val="-10"/>
        </w:rPr>
        <w:t xml:space="preserve"> </w:t>
      </w:r>
      <w:r>
        <w:t>mengerjakan</w:t>
      </w:r>
      <w:r>
        <w:rPr>
          <w:spacing w:val="-10"/>
        </w:rPr>
        <w:t xml:space="preserve"> </w:t>
      </w:r>
      <w:r>
        <w:t>setiap</w:t>
      </w:r>
      <w:r>
        <w:rPr>
          <w:spacing w:val="-7"/>
        </w:rPr>
        <w:t xml:space="preserve"> </w:t>
      </w:r>
      <w:r>
        <w:t>poin dengan mengisi tabel dibawah, kemudian tunjukan hasil akhir dari men-share repository github yang telah dibuat.</w:t>
      </w:r>
    </w:p>
    <w:p w14:paraId="22AAF348">
      <w:pPr>
        <w:pStyle w:val="5"/>
        <w:spacing w:before="35"/>
      </w:pPr>
    </w:p>
    <w:p w14:paraId="13FB8302">
      <w:pPr>
        <w:pStyle w:val="5"/>
        <w:spacing w:before="1" w:line="276" w:lineRule="auto"/>
        <w:ind w:left="165" w:right="843"/>
        <w:jc w:val="both"/>
      </w:pPr>
      <w:r>
        <w:rPr>
          <w:rFonts w:ascii="Arial"/>
          <w:b/>
        </w:rPr>
        <w:t>Notes:</w:t>
      </w:r>
      <w:r>
        <w:rPr>
          <w:rFonts w:ascii="Arial"/>
          <w:b/>
          <w:spacing w:val="-11"/>
        </w:rPr>
        <w:t xml:space="preserve"> </w:t>
      </w:r>
      <w:r>
        <w:t>Jika</w:t>
      </w:r>
      <w:r>
        <w:rPr>
          <w:spacing w:val="-10"/>
        </w:rPr>
        <w:t xml:space="preserve"> </w:t>
      </w:r>
      <w:r>
        <w:t>ada</w:t>
      </w:r>
      <w:r>
        <w:rPr>
          <w:spacing w:val="-12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XX</w:t>
      </w:r>
      <w:r>
        <w:rPr>
          <w:spacing w:val="-13"/>
        </w:rPr>
        <w:t xml:space="preserve"> </w:t>
      </w:r>
      <w:r>
        <w:t>maka</w:t>
      </w:r>
      <w:r>
        <w:rPr>
          <w:spacing w:val="-12"/>
        </w:rPr>
        <w:t xml:space="preserve"> </w:t>
      </w:r>
      <w:r>
        <w:t>ganti</w:t>
      </w:r>
      <w:r>
        <w:rPr>
          <w:spacing w:val="-12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digit</w:t>
      </w:r>
      <w:r>
        <w:rPr>
          <w:spacing w:val="-8"/>
        </w:rPr>
        <w:t xml:space="preserve"> </w:t>
      </w:r>
      <w:r>
        <w:t>NIM</w:t>
      </w:r>
      <w:r>
        <w:rPr>
          <w:spacing w:val="-11"/>
        </w:rPr>
        <w:t xml:space="preserve"> </w:t>
      </w:r>
      <w:r>
        <w:t>terakhir</w:t>
      </w:r>
      <w:r>
        <w:rPr>
          <w:spacing w:val="-11"/>
        </w:rPr>
        <w:t xml:space="preserve"> </w:t>
      </w:r>
      <w:r>
        <w:t>anda,</w:t>
      </w:r>
      <w:r>
        <w:rPr>
          <w:spacing w:val="-7"/>
        </w:rPr>
        <w:t xml:space="preserve"> </w:t>
      </w:r>
      <w:r>
        <w:rPr>
          <w:rFonts w:ascii="Arial"/>
          <w:b/>
        </w:rPr>
        <w:t>agar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mencegah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 xml:space="preserve">bentrok </w:t>
      </w:r>
      <w:r>
        <w:t xml:space="preserve">dengan tim lainya jika sudah masuk ke </w:t>
      </w:r>
      <w:r>
        <w:rPr>
          <w:rFonts w:ascii="Arial"/>
          <w:b/>
        </w:rPr>
        <w:t>github</w:t>
      </w:r>
      <w:r>
        <w:t>.</w:t>
      </w:r>
      <w:r>
        <w:rPr>
          <w:spacing w:val="40"/>
        </w:rPr>
        <w:t xml:space="preserve"> </w:t>
      </w:r>
      <w:r>
        <w:t>Ini hanya berlaku di praktikum untuk uji-coba, apabila di project PBL tidak perlu menggunakan XX.</w:t>
      </w:r>
    </w:p>
    <w:p w14:paraId="295F7000">
      <w:pPr>
        <w:pStyle w:val="5"/>
        <w:spacing w:before="38"/>
      </w:pPr>
    </w:p>
    <w:p w14:paraId="3355665D">
      <w:pPr>
        <w:pStyle w:val="2"/>
        <w:numPr>
          <w:ilvl w:val="0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</w:pPr>
      <w:r>
        <w:t>Konfigurasi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Laravel</w:t>
      </w:r>
      <w:r>
        <w:rPr>
          <w:spacing w:val="-6"/>
        </w:rPr>
        <w:t xml:space="preserve"> </w:t>
      </w:r>
      <w:r>
        <w:rPr>
          <w:spacing w:val="-5"/>
        </w:rPr>
        <w:t>12</w:t>
      </w:r>
    </w:p>
    <w:p w14:paraId="52D67641">
      <w:pPr>
        <w:pStyle w:val="5"/>
        <w:spacing w:before="40" w:line="276" w:lineRule="auto"/>
        <w:ind w:left="885" w:right="882"/>
      </w:pPr>
      <w:r>
        <w:t>Pada</w:t>
      </w:r>
      <w:r>
        <w:rPr>
          <w:spacing w:val="25"/>
        </w:rPr>
        <w:t xml:space="preserve"> </w:t>
      </w:r>
      <w:r>
        <w:t>Laravel 12 terdapat</w:t>
      </w:r>
      <w:r>
        <w:rPr>
          <w:spacing w:val="26"/>
        </w:rPr>
        <w:t xml:space="preserve"> </w:t>
      </w:r>
      <w:r>
        <w:t>default</w:t>
      </w:r>
      <w:r>
        <w:rPr>
          <w:spacing w:val="26"/>
        </w:rPr>
        <w:t xml:space="preserve"> </w:t>
      </w:r>
      <w:r>
        <w:t>database ke sqlite,</w:t>
      </w:r>
      <w:r>
        <w:rPr>
          <w:spacing w:val="26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itu ubah ke mysql dengan mengubah setting dengan langkah seperti dibawah ini:</w:t>
      </w:r>
    </w:p>
    <w:p w14:paraId="51CB304F">
      <w:pPr>
        <w:pStyle w:val="8"/>
        <w:numPr>
          <w:ilvl w:val="1"/>
          <w:numId w:val="1"/>
        </w:numPr>
        <w:tabs>
          <w:tab w:val="left" w:pos="1603"/>
        </w:tabs>
        <w:spacing w:before="0" w:after="0" w:line="252" w:lineRule="exact"/>
        <w:ind w:left="1603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1581150</wp:posOffset>
            </wp:positionH>
            <wp:positionV relativeFrom="paragraph">
              <wp:posOffset>198755</wp:posOffset>
            </wp:positionV>
            <wp:extent cx="4844415" cy="2841625"/>
            <wp:effectExtent l="0" t="0" r="0" b="0"/>
            <wp:wrapTopAndBottom/>
            <wp:docPr id="1" name="Image 1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327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7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.env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z w:val="22"/>
        </w:rPr>
        <w:t>laravel</w:t>
      </w:r>
      <w:r>
        <w:rPr>
          <w:spacing w:val="-5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cari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DB_CONNECTION</w:t>
      </w:r>
    </w:p>
    <w:p w14:paraId="5222199D">
      <w:pPr>
        <w:spacing w:before="158" w:line="276" w:lineRule="auto"/>
        <w:ind w:left="885" w:right="882" w:firstLine="0"/>
        <w:jc w:val="left"/>
        <w:rPr>
          <w:rFonts w:ascii="Arial"/>
          <w:b/>
          <w:sz w:val="22"/>
        </w:rPr>
      </w:pPr>
      <w:r>
        <w:rPr>
          <w:sz w:val="22"/>
        </w:rPr>
        <w:t>Note:</w:t>
      </w:r>
      <w:r>
        <w:rPr>
          <w:spacing w:val="80"/>
          <w:sz w:val="22"/>
        </w:rPr>
        <w:t xml:space="preserve"> </w:t>
      </w:r>
      <w:r>
        <w:rPr>
          <w:rFonts w:ascii="Arial"/>
          <w:b/>
          <w:sz w:val="22"/>
        </w:rPr>
        <w:t>Ganti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sqlite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-&gt;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mysql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dan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aktifkan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settingan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baris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dibawahnya,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b/>
          <w:sz w:val="22"/>
        </w:rPr>
        <w:t>pada DB_DATABASE ubah nama db sesuai yang akan digunakan untuk project</w:t>
      </w:r>
    </w:p>
    <w:p w14:paraId="7C7A0892">
      <w:pPr>
        <w:pStyle w:val="5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1095375</wp:posOffset>
                </wp:positionH>
                <wp:positionV relativeFrom="paragraph">
                  <wp:posOffset>55880</wp:posOffset>
                </wp:positionV>
                <wp:extent cx="5609590" cy="317119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E51CE4">
                            <w:pPr>
                              <w:spacing w:before="76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8160" cy="2659380"/>
                                  <wp:effectExtent l="0" t="0" r="2540" b="7620"/>
                                  <wp:docPr id="4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8160" cy="265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6.25pt;margin-top:4.4pt;height:249.7pt;width:441.7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MrxteNsAAAAK&#10;AQAADwAAAAAAAAABACAAAAAiAAAAZHJzL2Rvd25yZXYueG1sUEsBAhQAFAAAAAgAh07iQHVTm/bg&#10;AQAA2A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3FE51CE4">
                      <w:pPr>
                        <w:spacing w:before="76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8160" cy="2659380"/>
                            <wp:effectExtent l="0" t="0" r="2540" b="7620"/>
                            <wp:docPr id="4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8160" cy="265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832A81">
      <w:pPr>
        <w:pStyle w:val="5"/>
        <w:spacing w:after="0"/>
        <w:rPr>
          <w:rFonts w:ascii="Arial"/>
          <w:b/>
          <w:sz w:val="5"/>
        </w:rPr>
        <w:sectPr>
          <w:type w:val="continuous"/>
          <w:pgSz w:w="11910" w:h="16840"/>
          <w:pgMar w:top="1360" w:right="283" w:bottom="280" w:left="1275" w:header="720" w:footer="720" w:gutter="0"/>
          <w:cols w:space="720" w:num="1"/>
        </w:sectPr>
      </w:pPr>
    </w:p>
    <w:p w14:paraId="143868FB">
      <w:pPr>
        <w:pStyle w:val="8"/>
        <w:numPr>
          <w:ilvl w:val="1"/>
          <w:numId w:val="1"/>
        </w:numPr>
        <w:tabs>
          <w:tab w:val="left" w:pos="1603"/>
          <w:tab w:val="left" w:pos="1605"/>
        </w:tabs>
        <w:spacing w:before="77" w:after="0" w:line="276" w:lineRule="auto"/>
        <w:ind w:left="1605" w:right="844" w:hanging="36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1543050</wp:posOffset>
            </wp:positionH>
            <wp:positionV relativeFrom="paragraph">
              <wp:posOffset>641350</wp:posOffset>
            </wp:positionV>
            <wp:extent cx="4723765" cy="279971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840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Pada Xampp jalankan apache dan mysql kemudian gunakan browser menuju localhost/phpmyadmin, dan buat database baru dengan project anda (sesuaikan dengan yang anda buat diatas nama database)</w:t>
      </w:r>
    </w:p>
    <w:p w14:paraId="702A0609">
      <w:pPr>
        <w:pStyle w:val="8"/>
        <w:numPr>
          <w:ilvl w:val="1"/>
          <w:numId w:val="1"/>
        </w:numPr>
        <w:tabs>
          <w:tab w:val="left" w:pos="1603"/>
        </w:tabs>
        <w:spacing w:before="185" w:after="33" w:line="240" w:lineRule="auto"/>
        <w:ind w:left="160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Buat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database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baru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dengan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proyek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anda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sesuai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instruksi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nomor</w:t>
      </w:r>
      <w:r>
        <w:rPr>
          <w:rFonts w:ascii="Arial"/>
          <w:b/>
          <w:spacing w:val="-5"/>
          <w:sz w:val="22"/>
        </w:rPr>
        <w:t xml:space="preserve"> 2,</w:t>
      </w:r>
    </w:p>
    <w:p w14:paraId="6FB62884">
      <w:pPr>
        <w:pStyle w:val="5"/>
        <w:ind w:left="1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609590" cy="3171190"/>
                <wp:effectExtent l="9525" t="0" r="635" b="1016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E6D23E">
                            <w:pPr>
                              <w:spacing w:before="76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6255" cy="3001010"/>
                                  <wp:effectExtent l="0" t="0" r="4445" b="8890"/>
                                  <wp:docPr id="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6255" cy="3001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249.7pt;width:441.7pt;" filled="f" stroked="t" coordsize="21600,21600" o:gfxdata="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CMdy9gAAAAFAQAA&#10;DwAAAAAAAAABACAAAAAiAAAAZHJzL2Rvd25yZXYueG1sUEsBAhQAFAAAAAgAh07iQPRBbpDgAQAA&#10;2AMAAA4AAAAAAAAAAQAgAAAAJwEAAGRycy9lMm9Eb2MueG1sUEsFBgAAAAAGAAYAWQEAAHkFAAAA&#10;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9E6D23E">
                      <w:pPr>
                        <w:spacing w:before="76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6255" cy="3001010"/>
                            <wp:effectExtent l="0" t="0" r="4445" b="8890"/>
                            <wp:docPr id="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6255" cy="3001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CA2273">
      <w:pPr>
        <w:pStyle w:val="5"/>
        <w:spacing w:after="0"/>
        <w:rPr>
          <w:rFonts w:ascii="Arial"/>
          <w:sz w:val="20"/>
        </w:rPr>
        <w:sectPr>
          <w:pgSz w:w="11910" w:h="16840"/>
          <w:pgMar w:top="1640" w:right="283" w:bottom="280" w:left="1275" w:header="720" w:footer="720" w:gutter="0"/>
          <w:cols w:space="720" w:num="1"/>
        </w:sectPr>
      </w:pPr>
    </w:p>
    <w:p w14:paraId="7730C08B">
      <w:pPr>
        <w:pStyle w:val="5"/>
        <w:spacing w:before="127"/>
        <w:rPr>
          <w:rFonts w:ascii="Arial"/>
          <w:b/>
        </w:rPr>
      </w:pPr>
    </w:p>
    <w:p w14:paraId="6D90714A">
      <w:pPr>
        <w:pStyle w:val="8"/>
        <w:numPr>
          <w:ilvl w:val="1"/>
          <w:numId w:val="1"/>
        </w:numPr>
        <w:tabs>
          <w:tab w:val="left" w:pos="1603"/>
          <w:tab w:val="left" w:pos="1605"/>
        </w:tabs>
        <w:spacing w:before="0" w:after="0" w:line="276" w:lineRule="auto"/>
        <w:ind w:left="1605" w:right="1331" w:hanging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4"/>
          <w:sz w:val="22"/>
        </w:rPr>
        <w:t xml:space="preserve"> </w:t>
      </w:r>
      <w:r>
        <w:rPr>
          <w:sz w:val="22"/>
        </w:rPr>
        <w:t>nama</w:t>
      </w:r>
      <w:r>
        <w:rPr>
          <w:spacing w:val="-4"/>
          <w:sz w:val="22"/>
        </w:rPr>
        <w:t xml:space="preserve"> </w:t>
      </w:r>
      <w:r>
        <w:rPr>
          <w:sz w:val="22"/>
        </w:rPr>
        <w:t>database</w:t>
      </w:r>
      <w:r>
        <w:rPr>
          <w:spacing w:val="-6"/>
          <w:sz w:val="22"/>
        </w:rPr>
        <w:t xml:space="preserve"> </w:t>
      </w:r>
      <w:r>
        <w:rPr>
          <w:sz w:val="22"/>
        </w:rPr>
        <w:t>sama</w:t>
      </w:r>
      <w:r>
        <w:rPr>
          <w:spacing w:val="-6"/>
          <w:sz w:val="22"/>
        </w:rPr>
        <w:t xml:space="preserve"> </w:t>
      </w:r>
      <w:r>
        <w:rPr>
          <w:sz w:val="22"/>
        </w:rPr>
        <w:t>seperti</w:t>
      </w:r>
      <w:r>
        <w:rPr>
          <w:spacing w:val="-4"/>
          <w:sz w:val="22"/>
        </w:rPr>
        <w:t xml:space="preserve"> </w:t>
      </w:r>
      <w:r>
        <w:rPr>
          <w:sz w:val="22"/>
        </w:rPr>
        <w:t>DB_DATABASE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z w:val="22"/>
        </w:rPr>
        <w:t>gambar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diatas (disesuaikan dengan nama db yang akan dibuat, mis: </w:t>
      </w:r>
      <w:r>
        <w:rPr>
          <w:spacing w:val="-2"/>
          <w:sz w:val="22"/>
        </w:rPr>
        <w:t>DB_DATABASE=dbsewabaju)</w:t>
      </w:r>
    </w:p>
    <w:p w14:paraId="7B475E25">
      <w:pPr>
        <w:pStyle w:val="5"/>
        <w:rPr>
          <w:sz w:val="20"/>
        </w:rPr>
      </w:pPr>
    </w:p>
    <w:p w14:paraId="6CAD1986">
      <w:pPr>
        <w:pStyle w:val="5"/>
        <w:spacing w:before="10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1816100</wp:posOffset>
                </wp:positionH>
                <wp:positionV relativeFrom="paragraph">
                  <wp:posOffset>226695</wp:posOffset>
                </wp:positionV>
                <wp:extent cx="4996815" cy="2926715"/>
                <wp:effectExtent l="0" t="0" r="0" b="0"/>
                <wp:wrapTopAndBottom/>
                <wp:docPr id="5" name="Group 5" descr="A screenshot of a computer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6815" cy="2926715"/>
                          <a:chOff x="0" y="0"/>
                          <a:chExt cx="4996815" cy="2926715"/>
                        </a:xfrm>
                      </wpg:grpSpPr>
                      <pic:pic xmlns:pic="http://schemas.openxmlformats.org/drawingml/2006/picture">
                        <pic:nvPicPr>
                          <pic:cNvPr id="6" name="Image 6" descr="A screenshot of a computer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307" cy="2926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2953" y="962"/>
                            <a:ext cx="9080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D8E45">
                              <w:pPr>
                                <w:spacing w:before="0" w:line="247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alt="A screenshot of a computer  Description automatically generated" style="position:absolute;left:0pt;margin-left:143pt;margin-top:17.85pt;height:230.45pt;width:393.45pt;mso-position-horizontal-relative:page;mso-wrap-distance-bottom:0pt;mso-wrap-distance-top:0pt;z-index:-251648000;mso-width-relative:page;mso-height-relative:page;" coordsize="4996815,2926715" o:gfxdata="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jm+7X5y+M/+Ry13/r+n/8ARr1+jU33a/OXxn/yOWu/9f0/&#10;/o16APvP4b/8k78Lf9gq1/8ARK0UfDf/AJJ34W/7BVr/AOiVooAsUx6fTHoAHptOem0AMplPplAD&#10;aHooegBlMp9MoIG0yn0yrAY9FD0UANplPplADKa9Opr0AD0ynvTKAGU2nU2gBlMen0x6ACm06m0A&#10;MplPplAFD4Xf8lk13/sHf+zRV7bXiXwu/wCSya7/ANg7/wBmir22oLCiiigBKW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Ob7tfnL4z/&#10;AORy13/r+n/9GvX6NTfdr85fGf8AyOWu/wDX9P8A+jXoA+8/hv8A8k78Lf8AYKtf/RK0UfDf/knf&#10;hb/sFWv/AKJWigCxTHp9MoAHptOem0AMplPplADaHooegBlMp9MoIG0yn0yrAY9FD0PQA2mU+mUA&#10;Mpr06m0AD0ynvTKAGU2nU2gBlMen0x6ACm06m0AMplPplAFD4Xf8lk13/sHf+zRV7bXiXwu/5LJr&#10;v/YO/wDZoq9tqC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P8M/8jLqv/Xna&#10;/wDodxXV1ynhn/kZdV/687X/ANDuK6ugCOb7tR1JN92vkrxnq/xV0b4nf8Ixa67dyvez7rF0RNjx&#10;M/3vufwfxf7tAH1jRWRp2h6lb6faxXGtyXNwkSrJN5KfvGAALdO55ooA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">
                <o:lock v:ext="edit" aspectratio="f"/>
                <v:shape id="Image 6" o:spid="_x0000_s1026" o:spt="75" alt="A screenshot of a computer  Description automatically generated" type="#_x0000_t75" style="position:absolute;left:0;top:0;height:2926715;width:4996307;" filled="f" o:preferrelative="t" stroked="f" coordsize="21600,21600" o:gfxdata="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sGv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Textbox 7" o:spid="_x0000_s1026" o:spt="202" type="#_x0000_t202" style="position:absolute;left:12953;top:962;height:156845;width:9080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DD8E45">
                        <w:pPr>
                          <w:spacing w:before="0" w:line="247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1CB7240">
      <w:pPr>
        <w:pStyle w:val="5"/>
      </w:pPr>
    </w:p>
    <w:p w14:paraId="0B1CA303">
      <w:pPr>
        <w:pStyle w:val="5"/>
        <w:spacing w:before="117"/>
      </w:pPr>
    </w:p>
    <w:p w14:paraId="056AE05E">
      <w:pPr>
        <w:pStyle w:val="8"/>
        <w:numPr>
          <w:ilvl w:val="1"/>
          <w:numId w:val="1"/>
        </w:numPr>
        <w:tabs>
          <w:tab w:val="left" w:pos="1603"/>
          <w:tab w:val="left" w:pos="1605"/>
        </w:tabs>
        <w:spacing w:before="1" w:after="0" w:line="276" w:lineRule="auto"/>
        <w:ind w:left="1605" w:right="847" w:hanging="36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w:t>Pastikan</w:t>
      </w:r>
      <w:r>
        <w:rPr>
          <w:rFonts w:ascii="Arial"/>
          <w:b/>
          <w:spacing w:val="-12"/>
          <w:sz w:val="22"/>
        </w:rPr>
        <w:t xml:space="preserve"> </w:t>
      </w:r>
      <w:r>
        <w:rPr>
          <w:rFonts w:ascii="Arial"/>
          <w:b/>
          <w:sz w:val="22"/>
        </w:rPr>
        <w:t>juga</w:t>
      </w:r>
      <w:r>
        <w:rPr>
          <w:rFonts w:ascii="Arial"/>
          <w:b/>
          <w:spacing w:val="-12"/>
          <w:sz w:val="22"/>
        </w:rPr>
        <w:t xml:space="preserve"> </w:t>
      </w: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12"/>
          <w:sz w:val="22"/>
        </w:rPr>
        <w:t xml:space="preserve"> </w:t>
      </w:r>
      <w:r>
        <w:rPr>
          <w:rFonts w:ascii="Arial"/>
          <w:b/>
          <w:sz w:val="22"/>
        </w:rPr>
        <w:t>database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dan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password</w:t>
      </w:r>
      <w:r>
        <w:rPr>
          <w:rFonts w:ascii="Arial"/>
          <w:b/>
          <w:spacing w:val="-12"/>
          <w:sz w:val="22"/>
        </w:rPr>
        <w:t xml:space="preserve"> </w:t>
      </w:r>
      <w:r>
        <w:rPr>
          <w:rFonts w:ascii="Arial"/>
          <w:b/>
          <w:sz w:val="22"/>
        </w:rPr>
        <w:t>sesuai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b/>
          <w:sz w:val="22"/>
        </w:rPr>
        <w:t>(Apabila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password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mysql belum pernah diganti, maka default DB_USERNAME = root, dan DB_PASSWORD kosong = Lihat di bagian Konfigurasi Database di Visual Studio Code)</w:t>
      </w:r>
    </w:p>
    <w:p w14:paraId="2B261DBA">
      <w:pPr>
        <w:pStyle w:val="8"/>
        <w:numPr>
          <w:ilvl w:val="1"/>
          <w:numId w:val="1"/>
        </w:numPr>
        <w:tabs>
          <w:tab w:val="left" w:pos="1603"/>
          <w:tab w:val="left" w:pos="1605"/>
        </w:tabs>
        <w:spacing w:before="0" w:after="0" w:line="276" w:lineRule="auto"/>
        <w:ind w:left="1605" w:right="852" w:hanging="36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w:t>Lakukan db migration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untuk mensetup awal database pada laravel, (karena sebelumnya menggunakan sqlite)</w:t>
      </w:r>
    </w:p>
    <w:p w14:paraId="026C1ADC">
      <w:pPr>
        <w:pStyle w:val="8"/>
        <w:numPr>
          <w:ilvl w:val="1"/>
          <w:numId w:val="1"/>
        </w:numPr>
        <w:tabs>
          <w:tab w:val="left" w:pos="1603"/>
          <w:tab w:val="left" w:pos="1605"/>
        </w:tabs>
        <w:spacing w:before="0" w:after="0" w:line="276" w:lineRule="auto"/>
        <w:ind w:left="1605" w:right="2006" w:hanging="36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1111885</wp:posOffset>
                </wp:positionV>
                <wp:extent cx="1329690" cy="15684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69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A4D1E">
                            <w:pPr>
                              <w:spacing w:before="0" w:line="247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php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artisan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db:seed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144pt;margin-top:87.55pt;height:12.35pt;width:104.7pt;mso-position-horizontal-relative:page;z-index:-251656192;mso-width-relative:page;mso-height-relative:page;" filled="f" stroked="f" coordsize="21600,21600" o:gfxdata="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ZQREfaAAAACwEAAA8AAAAAAAAAAQAgAAAAIgAAAGRycy9kb3ducmV2LnhtbFBLAQIUABQAAAAI&#10;AIdO4kBMofpSsgEAAHQ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FA4D1E">
                      <w:pPr>
                        <w:spacing w:before="0" w:line="247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php</w:t>
                      </w:r>
                      <w:r>
                        <w:rPr>
                          <w:rFonts w:ascii="Arial"/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artisan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db:seed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1459230</wp:posOffset>
                </wp:positionH>
                <wp:positionV relativeFrom="paragraph">
                  <wp:posOffset>367030</wp:posOffset>
                </wp:positionV>
                <wp:extent cx="5609590" cy="317119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317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590" h="3171190">
                              <a:moveTo>
                                <a:pt x="5609590" y="0"/>
                              </a:moveTo>
                              <a:lnTo>
                                <a:pt x="0" y="0"/>
                              </a:lnTo>
                              <a:lnTo>
                                <a:pt x="0" y="3171190"/>
                              </a:lnTo>
                              <a:lnTo>
                                <a:pt x="5609590" y="3171190"/>
                              </a:lnTo>
                              <a:lnTo>
                                <a:pt x="560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14.9pt;margin-top:28.9pt;height:249.7pt;width:441.7pt;mso-position-horizontal-relative:page;z-index:-251655168;mso-width-relative:page;mso-height-relative:page;" fillcolor="#FFFFFF" filled="t" stroked="f" coordsize="5609590,3171190" o:gfxdata="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e8+X2gAA&#10;AAsBAAAPAAAAAAAAAAEAIAAAACIAAABkcnMvZG93bnJldi54bWxQSwECFAAUAAAACACHTuJAB7Fh&#10;NxwCAADoBAAADgAAAAAAAAABACAAAAApAQAAZHJzL2Uyb0RvYy54bWxQSwUGAAAAAAYABgBZAQAA&#10;twUAAAAA&#10;" path="m5609590,0l0,0,0,3171190,5609590,3171190,560959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z w:val="22"/>
        </w:rPr>
        <w:t>Untuk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melakukan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migrasi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bisa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ketikan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ini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di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terminal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visual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 xml:space="preserve">code </w:t>
      </w:r>
      <w:r>
        <w:rPr>
          <w:rFonts w:ascii="Arial"/>
          <w:b/>
          <w:color w:val="FF0000"/>
          <w:sz w:val="22"/>
        </w:rPr>
        <w:t>php artisan migrate</w:t>
      </w:r>
    </w:p>
    <w:p w14:paraId="1F817969">
      <w:pPr>
        <w:pStyle w:val="5"/>
        <w:ind w:left="101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609590" cy="3171190"/>
                <wp:effectExtent l="9525" t="0" r="635" b="1016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19DE9">
                            <w:pPr>
                              <w:spacing w:before="76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0700" cy="1600200"/>
                                  <wp:effectExtent l="0" t="0" r="0" b="0"/>
                                  <wp:docPr id="4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0700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249.7pt;width:441.7pt;" filled="f" stroked="t" coordsize="21600,21600" o:gfxdata="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CMdy9gAAAAFAQAA&#10;DwAAAAAAAAABACAAAAAiAAAAZHJzL2Rvd25yZXYueG1sUEsBAhQAFAAAAAgAh07iQN9Wi3PgAQAA&#10;2gMAAA4AAAAAAAAAAQAgAAAAJwEAAGRycy9lMm9Eb2MueG1sUEsFBgAAAAAGAAYAWQEAAHkFAAAA&#10;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8F19DE9">
                      <w:pPr>
                        <w:spacing w:before="76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0700" cy="1600200"/>
                            <wp:effectExtent l="0" t="0" r="0" b="0"/>
                            <wp:docPr id="4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700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B376B98">
      <w:pPr>
        <w:pStyle w:val="5"/>
        <w:spacing w:after="0"/>
        <w:rPr>
          <w:rFonts w:ascii="Arial"/>
          <w:sz w:val="20"/>
        </w:rPr>
        <w:sectPr>
          <w:pgSz w:w="11910" w:h="16840"/>
          <w:pgMar w:top="1920" w:right="283" w:bottom="280" w:left="1275" w:header="720" w:footer="720" w:gutter="0"/>
          <w:cols w:space="720" w:num="1"/>
        </w:sectPr>
      </w:pPr>
    </w:p>
    <w:p w14:paraId="7162315B">
      <w:pPr>
        <w:spacing w:before="67"/>
        <w:ind w:left="16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1378585</wp:posOffset>
                </wp:positionH>
                <wp:positionV relativeFrom="paragraph">
                  <wp:posOffset>226060</wp:posOffset>
                </wp:positionV>
                <wp:extent cx="5609590" cy="317119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81770E">
                            <w:pPr>
                              <w:spacing w:before="75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3240" cy="824865"/>
                                  <wp:effectExtent l="0" t="0" r="16510" b="13335"/>
                                  <wp:docPr id="5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3240" cy="824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108.55pt;margin-top:17.8pt;height:249.7pt;width:441.7pt;mso-position-horizontal-relative:page;mso-wrap-distance-bottom:0pt;mso-wrap-distance-top:0pt;z-index:-251646976;mso-width-relative:page;mso-height-relative:page;" filled="f" stroked="t" coordsize="21600,21600" o:gfxdata="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J2X5jcAAAA&#10;CwEAAA8AAAAAAAAAAQAgAAAAIgAAAGRycy9kb3ducmV2LnhtbFBLAQIUABQAAAAIAIdO4kAYjbRI&#10;4AEAANoDAAAOAAAAAAAAAAEAIAAAACs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581770E">
                      <w:pPr>
                        <w:spacing w:before="75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3240" cy="824865"/>
                            <wp:effectExtent l="0" t="0" r="16510" b="13335"/>
                            <wp:docPr id="50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3240" cy="824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color w:val="FF0000"/>
          <w:sz w:val="22"/>
        </w:rPr>
        <w:t>php</w:t>
      </w:r>
      <w:r>
        <w:rPr>
          <w:rFonts w:ascii="Arial"/>
          <w:b/>
          <w:color w:val="FF0000"/>
          <w:spacing w:val="-3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artisan</w:t>
      </w:r>
      <w:r>
        <w:rPr>
          <w:rFonts w:ascii="Arial"/>
          <w:b/>
          <w:color w:val="FF0000"/>
          <w:spacing w:val="-3"/>
          <w:sz w:val="22"/>
        </w:rPr>
        <w:t xml:space="preserve"> </w:t>
      </w:r>
      <w:r>
        <w:rPr>
          <w:rFonts w:ascii="Arial"/>
          <w:b/>
          <w:color w:val="FF0000"/>
          <w:spacing w:val="-2"/>
          <w:sz w:val="22"/>
        </w:rPr>
        <w:t>db:seed</w:t>
      </w:r>
    </w:p>
    <w:p w14:paraId="0BF7D061">
      <w:pPr>
        <w:pStyle w:val="5"/>
        <w:rPr>
          <w:rFonts w:ascii="Arial"/>
          <w:b/>
        </w:rPr>
      </w:pPr>
    </w:p>
    <w:p w14:paraId="5E96CE2E">
      <w:pPr>
        <w:pStyle w:val="5"/>
        <w:spacing w:before="28"/>
        <w:rPr>
          <w:rFonts w:ascii="Arial"/>
          <w:b/>
        </w:rPr>
      </w:pPr>
    </w:p>
    <w:p w14:paraId="253387E8">
      <w:pPr>
        <w:pStyle w:val="8"/>
        <w:numPr>
          <w:ilvl w:val="1"/>
          <w:numId w:val="1"/>
        </w:numPr>
        <w:tabs>
          <w:tab w:val="left" w:pos="1603"/>
        </w:tabs>
        <w:spacing w:before="0" w:after="0" w:line="240" w:lineRule="auto"/>
        <w:ind w:left="1603" w:right="0" w:hanging="358"/>
        <w:jc w:val="left"/>
        <w:rPr>
          <w:sz w:val="22"/>
        </w:rPr>
      </w:pPr>
      <w:r>
        <w:rPr>
          <w:sz w:val="22"/>
        </w:rPr>
        <w:t>Uji</w:t>
      </w:r>
      <w:r>
        <w:rPr>
          <w:spacing w:val="-6"/>
          <w:sz w:val="22"/>
        </w:rPr>
        <w:t xml:space="preserve"> </w:t>
      </w:r>
      <w:r>
        <w:rPr>
          <w:sz w:val="22"/>
        </w:rPr>
        <w:t>coba</w:t>
      </w:r>
      <w:r>
        <w:rPr>
          <w:spacing w:val="-4"/>
          <w:sz w:val="22"/>
        </w:rPr>
        <w:t xml:space="preserve"> </w:t>
      </w:r>
      <w:r>
        <w:rPr>
          <w:sz w:val="22"/>
        </w:rPr>
        <w:t>konesksi</w:t>
      </w:r>
      <w:r>
        <w:rPr>
          <w:spacing w:val="-7"/>
          <w:sz w:val="22"/>
        </w:rPr>
        <w:t xml:space="preserve"> </w:t>
      </w:r>
      <w:r>
        <w:rPr>
          <w:sz w:val="22"/>
        </w:rPr>
        <w:t>mysql</w:t>
      </w:r>
      <w:r>
        <w:rPr>
          <w:spacing w:val="-7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laravel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menggunakan</w:t>
      </w:r>
    </w:p>
    <w:p w14:paraId="4E8A31A0">
      <w:pPr>
        <w:pStyle w:val="2"/>
        <w:spacing w:before="41"/>
        <w:ind w:left="1605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208915</wp:posOffset>
            </wp:positionV>
            <wp:extent cx="4170045" cy="880745"/>
            <wp:effectExtent l="0" t="0" r="0" b="0"/>
            <wp:wrapTopAndBottom/>
            <wp:docPr id="12" name="Image 12" descr="A black screen with white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black screen with white text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878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php</w:t>
      </w:r>
      <w:r>
        <w:rPr>
          <w:spacing w:val="-3"/>
        </w:rPr>
        <w:t xml:space="preserve"> </w:t>
      </w:r>
      <w:r>
        <w:t>artisan</w:t>
      </w:r>
      <w:r>
        <w:rPr>
          <w:spacing w:val="-2"/>
        </w:rPr>
        <w:t xml:space="preserve"> </w:t>
      </w:r>
      <w:r>
        <w:rPr>
          <w:spacing w:val="-4"/>
        </w:rPr>
        <w:t>serve</w:t>
      </w:r>
    </w:p>
    <w:p w14:paraId="350A6A34">
      <w:pPr>
        <w:pStyle w:val="8"/>
        <w:numPr>
          <w:ilvl w:val="1"/>
          <w:numId w:val="1"/>
        </w:numPr>
        <w:tabs>
          <w:tab w:val="left" w:pos="1603"/>
        </w:tabs>
        <w:spacing w:before="35" w:after="0" w:line="240" w:lineRule="auto"/>
        <w:ind w:left="1603" w:right="0" w:hanging="358"/>
        <w:jc w:val="left"/>
        <w:rPr>
          <w:sz w:val="22"/>
        </w:rPr>
      </w:pPr>
      <w:r>
        <w:rPr>
          <w:sz w:val="22"/>
        </w:rPr>
        <w:t>Kemudian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browser.</w:t>
      </w:r>
    </w:p>
    <w:p w14:paraId="5A4105F3">
      <w:pPr>
        <w:pStyle w:val="5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1414780</wp:posOffset>
                </wp:positionH>
                <wp:positionV relativeFrom="paragraph">
                  <wp:posOffset>207010</wp:posOffset>
                </wp:positionV>
                <wp:extent cx="5609590" cy="317119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DF0A2">
                            <w:pPr>
                              <w:spacing w:before="74"/>
                              <w:ind w:left="143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4985" cy="2764790"/>
                                  <wp:effectExtent l="0" t="0" r="5715" b="16510"/>
                                  <wp:docPr id="5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4985" cy="2764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11.4pt;margin-top:16.3pt;height:249.7pt;width:441.7pt;mso-position-horizontal-relative:page;mso-wrap-distance-bottom:0pt;mso-wrap-distance-top:0pt;z-index:-251645952;mso-width-relative:page;mso-height-relative:page;" filled="f" stroked="t" coordsize="21600,21600" o:gfxdata="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JnkuNsAAAAL&#10;AQAADwAAAAAAAAABACAAAAAiAAAAZHJzL2Rvd25yZXYueG1sUEsBAhQAFAAAAAgAh07iQJY6yz7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C4DF0A2">
                      <w:pPr>
                        <w:spacing w:before="74"/>
                        <w:ind w:left="143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4985" cy="2764790"/>
                            <wp:effectExtent l="0" t="0" r="5715" b="16510"/>
                            <wp:docPr id="5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4985" cy="276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8899FE">
      <w:pPr>
        <w:pStyle w:val="5"/>
        <w:spacing w:after="0"/>
        <w:rPr>
          <w:sz w:val="20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17F77ADD">
      <w:pPr>
        <w:pStyle w:val="2"/>
        <w:numPr>
          <w:ilvl w:val="0"/>
          <w:numId w:val="1"/>
        </w:numPr>
        <w:tabs>
          <w:tab w:val="left" w:pos="814"/>
        </w:tabs>
        <w:spacing w:before="77" w:after="0" w:line="240" w:lineRule="auto"/>
        <w:ind w:left="814" w:right="0" w:hanging="279"/>
        <w:jc w:val="left"/>
      </w:pPr>
      <w:r>
        <w:t>Simple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Controller,</w:t>
      </w:r>
      <w:r>
        <w:rPr>
          <w:spacing w:val="-5"/>
        </w:rPr>
        <w:t xml:space="preserve"> </w:t>
      </w:r>
      <w:r>
        <w:t>Routes,</w:t>
      </w:r>
      <w:r>
        <w:rPr>
          <w:spacing w:val="-8"/>
        </w:rPr>
        <w:t xml:space="preserve"> </w:t>
      </w:r>
      <w:r>
        <w:rPr>
          <w:spacing w:val="-4"/>
        </w:rPr>
        <w:t>Views</w:t>
      </w:r>
    </w:p>
    <w:p w14:paraId="1A01574F">
      <w:pPr>
        <w:pStyle w:val="5"/>
        <w:spacing w:before="77"/>
        <w:rPr>
          <w:rFonts w:ascii="Arial"/>
          <w:b/>
        </w:rPr>
      </w:pPr>
    </w:p>
    <w:p w14:paraId="34D95328">
      <w:pPr>
        <w:pStyle w:val="8"/>
        <w:numPr>
          <w:ilvl w:val="1"/>
          <w:numId w:val="1"/>
        </w:numPr>
        <w:tabs>
          <w:tab w:val="left" w:pos="883"/>
        </w:tabs>
        <w:spacing w:before="0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z w:val="22"/>
        </w:rPr>
        <w:t>terminal</w:t>
      </w:r>
      <w:r>
        <w:rPr>
          <w:spacing w:val="-5"/>
          <w:sz w:val="22"/>
        </w:rPr>
        <w:t xml:space="preserve"> </w:t>
      </w:r>
      <w:r>
        <w:rPr>
          <w:sz w:val="22"/>
        </w:rPr>
        <w:t>atau</w:t>
      </w:r>
      <w:r>
        <w:rPr>
          <w:spacing w:val="-5"/>
          <w:sz w:val="22"/>
        </w:rPr>
        <w:t xml:space="preserve"> </w:t>
      </w:r>
      <w:r>
        <w:rPr>
          <w:sz w:val="22"/>
        </w:rPr>
        <w:t>ketik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(Ctrl+`)</w:t>
      </w:r>
    </w:p>
    <w:p w14:paraId="630AEBCA">
      <w:pPr>
        <w:pStyle w:val="8"/>
        <w:numPr>
          <w:ilvl w:val="1"/>
          <w:numId w:val="1"/>
        </w:numPr>
        <w:tabs>
          <w:tab w:val="left" w:pos="883"/>
        </w:tabs>
        <w:spacing w:before="38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5"/>
          <w:sz w:val="22"/>
        </w:rPr>
        <w:t xml:space="preserve"> </w:t>
      </w:r>
      <w:r>
        <w:rPr>
          <w:sz w:val="22"/>
        </w:rPr>
        <w:t>controller</w:t>
      </w:r>
      <w:r>
        <w:rPr>
          <w:spacing w:val="-6"/>
          <w:sz w:val="22"/>
        </w:rPr>
        <w:t xml:space="preserve"> </w:t>
      </w:r>
      <w:r>
        <w:rPr>
          <w:sz w:val="22"/>
        </w:rPr>
        <w:t>baru</w:t>
      </w:r>
      <w:r>
        <w:rPr>
          <w:spacing w:val="-8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mengetikan</w:t>
      </w:r>
      <w:r>
        <w:rPr>
          <w:spacing w:val="-7"/>
          <w:sz w:val="22"/>
        </w:rPr>
        <w:t xml:space="preserve"> </w:t>
      </w:r>
      <w:r>
        <w:rPr>
          <w:sz w:val="22"/>
        </w:rPr>
        <w:t>perintah</w:t>
      </w:r>
      <w:r>
        <w:rPr>
          <w:spacing w:val="-8"/>
          <w:sz w:val="22"/>
        </w:rPr>
        <w:t xml:space="preserve"> </w:t>
      </w:r>
      <w:r>
        <w:rPr>
          <w:sz w:val="22"/>
        </w:rPr>
        <w:t>berikut</w:t>
      </w:r>
      <w:r>
        <w:rPr>
          <w:spacing w:val="-7"/>
          <w:sz w:val="22"/>
        </w:rPr>
        <w:t xml:space="preserve"> </w:t>
      </w:r>
      <w:r>
        <w:rPr>
          <w:sz w:val="22"/>
        </w:rPr>
        <w:t>di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terminal</w:t>
      </w:r>
    </w:p>
    <w:p w14:paraId="6D511D70">
      <w:pPr>
        <w:pStyle w:val="5"/>
        <w:spacing w:before="74"/>
      </w:pPr>
    </w:p>
    <w:p w14:paraId="6A2535B0">
      <w:pPr>
        <w:spacing w:before="0"/>
        <w:ind w:left="8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09590" cy="317119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A93BF5">
                            <w:pPr>
                              <w:spacing w:before="71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3715" cy="2846070"/>
                                  <wp:effectExtent l="0" t="0" r="6985" b="11430"/>
                                  <wp:docPr id="5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3715" cy="2846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72pt;margin-top:14.55pt;height:249.7pt;width:441.7pt;mso-position-horizontal-relative:page;mso-wrap-distance-bottom:0pt;mso-wrap-distance-top:0pt;z-index:-251645952;mso-width-relative:page;mso-height-relative:page;" filled="f" stroked="t" coordsize="21600,21600" o:gfxdata="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rGpQO3AAA&#10;AAsBAAAPAAAAAAAAAAEAIAAAACIAAABkcnMvZG93bnJldi54bWxQSwECFAAUAAAACACHTuJAwzl0&#10;n+EBAADaAwAADgAAAAAAAAABACAAAAAr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BA93BF5">
                      <w:pPr>
                        <w:spacing w:before="71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3715" cy="2846070"/>
                            <wp:effectExtent l="0" t="0" r="6985" b="11430"/>
                            <wp:docPr id="5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3715" cy="2846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color w:val="FF0000"/>
          <w:sz w:val="22"/>
        </w:rPr>
        <w:t>php</w:t>
      </w:r>
      <w:r>
        <w:rPr>
          <w:rFonts w:ascii="Arial"/>
          <w:b/>
          <w:color w:val="FF0000"/>
          <w:spacing w:val="-5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artisan</w:t>
      </w:r>
      <w:r>
        <w:rPr>
          <w:rFonts w:ascii="Arial"/>
          <w:b/>
          <w:color w:val="FF0000"/>
          <w:spacing w:val="-6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make:controller</w:t>
      </w:r>
      <w:r>
        <w:rPr>
          <w:rFonts w:ascii="Arial"/>
          <w:b/>
          <w:color w:val="FF0000"/>
          <w:spacing w:val="-5"/>
          <w:sz w:val="22"/>
        </w:rPr>
        <w:t xml:space="preserve"> </w:t>
      </w:r>
      <w:r>
        <w:rPr>
          <w:rFonts w:ascii="Arial"/>
          <w:b/>
          <w:color w:val="FF0000"/>
          <w:spacing w:val="-2"/>
          <w:sz w:val="22"/>
        </w:rPr>
        <w:t>HomeController</w:t>
      </w:r>
    </w:p>
    <w:p w14:paraId="3C5EA15D">
      <w:pPr>
        <w:pStyle w:val="2"/>
        <w:tabs>
          <w:tab w:val="left" w:pos="1048"/>
          <w:tab w:val="left" w:pos="1880"/>
          <w:tab w:val="left" w:pos="3248"/>
          <w:tab w:val="left" w:pos="4594"/>
          <w:tab w:val="left" w:pos="5462"/>
          <w:tab w:val="left" w:pos="6184"/>
          <w:tab w:val="left" w:pos="7029"/>
          <w:tab w:val="left" w:pos="7796"/>
          <w:tab w:val="left" w:pos="8905"/>
        </w:tabs>
        <w:spacing w:before="243" w:line="278" w:lineRule="auto"/>
        <w:ind w:left="165" w:right="1250"/>
      </w:pPr>
      <w:r>
        <w:rPr>
          <w:spacing w:val="-4"/>
        </w:rPr>
        <w:t>Maka</w:t>
      </w:r>
      <w:r>
        <w:tab/>
      </w:r>
      <w:r>
        <w:rPr>
          <w:spacing w:val="-4"/>
        </w:rPr>
        <w:t>akan</w:t>
      </w:r>
      <w:r>
        <w:tab/>
      </w:r>
      <w:r>
        <w:rPr>
          <w:spacing w:val="-2"/>
        </w:rPr>
        <w:t>dibuatkan</w:t>
      </w:r>
      <w:r>
        <w:tab/>
      </w:r>
      <w:r>
        <w:rPr>
          <w:spacing w:val="-2"/>
        </w:rPr>
        <w:t>controller</w:t>
      </w:r>
      <w:r>
        <w:tab/>
      </w:r>
      <w:r>
        <w:rPr>
          <w:spacing w:val="-4"/>
        </w:rPr>
        <w:t>baru,</w:t>
      </w:r>
      <w:r>
        <w:tab/>
      </w:r>
      <w:r>
        <w:rPr>
          <w:spacing w:val="-4"/>
        </w:rPr>
        <w:t>dan</w:t>
      </w:r>
      <w:r>
        <w:tab/>
      </w:r>
      <w:r>
        <w:rPr>
          <w:spacing w:val="-4"/>
        </w:rPr>
        <w:t>anda</w:t>
      </w:r>
      <w:r>
        <w:tab/>
      </w:r>
      <w:r>
        <w:rPr>
          <w:spacing w:val="-4"/>
        </w:rPr>
        <w:t>bisa</w:t>
      </w:r>
      <w:r>
        <w:tab/>
      </w:r>
      <w:r>
        <w:rPr>
          <w:spacing w:val="-2"/>
        </w:rPr>
        <w:t>melihat</w:t>
      </w:r>
      <w:r>
        <w:tab/>
      </w:r>
      <w:r>
        <w:rPr>
          <w:spacing w:val="-6"/>
        </w:rPr>
        <w:t xml:space="preserve">di </w:t>
      </w:r>
      <w:r>
        <w:rPr>
          <w:spacing w:val="-2"/>
        </w:rPr>
        <w:t>app/Http/Controllers/HomeController</w:t>
      </w:r>
    </w:p>
    <w:p w14:paraId="6BCF6B8B">
      <w:pPr>
        <w:pStyle w:val="5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92710</wp:posOffset>
            </wp:positionV>
            <wp:extent cx="5789930" cy="2950210"/>
            <wp:effectExtent l="0" t="0" r="0" b="0"/>
            <wp:wrapTopAndBottom/>
            <wp:docPr id="15" name="Image 15" descr="A screenshot of a computer pro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program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989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1B08D">
      <w:pPr>
        <w:pStyle w:val="5"/>
        <w:spacing w:before="188"/>
        <w:rPr>
          <w:rFonts w:ascii="Arial"/>
          <w:b/>
        </w:rPr>
      </w:pPr>
    </w:p>
    <w:p w14:paraId="0B964935">
      <w:pPr>
        <w:spacing w:before="0" w:line="276" w:lineRule="auto"/>
        <w:ind w:left="165" w:right="882" w:firstLine="0"/>
        <w:jc w:val="left"/>
        <w:rPr>
          <w:rFonts w:ascii="Arial"/>
          <w:b/>
          <w:sz w:val="22"/>
        </w:rPr>
      </w:pPr>
      <w:r>
        <w:rPr>
          <w:sz w:val="22"/>
        </w:rPr>
        <w:t>HomeController</w:t>
      </w:r>
      <w:r>
        <w:rPr>
          <w:spacing w:val="-5"/>
          <w:sz w:val="22"/>
        </w:rPr>
        <w:t xml:space="preserve"> </w:t>
      </w:r>
      <w:r>
        <w:rPr>
          <w:sz w:val="22"/>
        </w:rPr>
        <w:t>adalah</w:t>
      </w:r>
      <w:r>
        <w:rPr>
          <w:spacing w:val="-4"/>
          <w:sz w:val="22"/>
        </w:rPr>
        <w:t xml:space="preserve"> </w:t>
      </w:r>
      <w:r>
        <w:rPr>
          <w:sz w:val="22"/>
        </w:rPr>
        <w:t>nama</w:t>
      </w:r>
      <w:r>
        <w:rPr>
          <w:spacing w:val="-3"/>
          <w:sz w:val="22"/>
        </w:rPr>
        <w:t xml:space="preserve"> </w:t>
      </w:r>
      <w:r>
        <w:rPr>
          <w:sz w:val="22"/>
        </w:rPr>
        <w:t>controller,</w:t>
      </w:r>
      <w:r>
        <w:rPr>
          <w:spacing w:val="-2"/>
          <w:sz w:val="22"/>
        </w:rPr>
        <w:t xml:space="preserve"> </w:t>
      </w:r>
      <w:r>
        <w:rPr>
          <w:sz w:val="22"/>
        </w:rPr>
        <w:t>anda</w:t>
      </w:r>
      <w:r>
        <w:rPr>
          <w:spacing w:val="-4"/>
          <w:sz w:val="22"/>
        </w:rPr>
        <w:t xml:space="preserve"> </w:t>
      </w:r>
      <w:r>
        <w:rPr>
          <w:rFonts w:ascii="Arial"/>
          <w:b/>
          <w:sz w:val="22"/>
        </w:rPr>
        <w:t>bisa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ganti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dengan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nama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lainnya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sesuai dengan kebutuhan project anda.</w:t>
      </w:r>
    </w:p>
    <w:p w14:paraId="525AE2AF">
      <w:pPr>
        <w:spacing w:after="0" w:line="276" w:lineRule="auto"/>
        <w:jc w:val="left"/>
        <w:rPr>
          <w:rFonts w:ascii="Arial"/>
          <w:b/>
          <w:sz w:val="22"/>
        </w:rPr>
        <w:sectPr>
          <w:pgSz w:w="11910" w:h="16840"/>
          <w:pgMar w:top="1640" w:right="283" w:bottom="280" w:left="1275" w:header="720" w:footer="720" w:gutter="0"/>
          <w:cols w:space="720" w:num="1"/>
        </w:sectPr>
      </w:pPr>
    </w:p>
    <w:p w14:paraId="390F8066">
      <w:pPr>
        <w:pStyle w:val="5"/>
        <w:spacing w:before="67"/>
        <w:ind w:left="165"/>
      </w:pPr>
      <w:r>
        <w:t>Pada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homeController</w:t>
      </w:r>
      <w:r>
        <w:rPr>
          <w:spacing w:val="-7"/>
        </w:rPr>
        <w:t xml:space="preserve"> </w:t>
      </w:r>
      <w:r>
        <w:t>ketikan</w:t>
      </w:r>
      <w:r>
        <w:rPr>
          <w:spacing w:val="-8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gambar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07622381">
      <w:pPr>
        <w:pStyle w:val="5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232410</wp:posOffset>
                </wp:positionV>
                <wp:extent cx="5965190" cy="3596005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359600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4A5D3CC">
                            <w:pPr>
                              <w:spacing w:before="1"/>
                              <w:ind w:left="74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3D932991">
                            <w:pPr>
                              <w:pStyle w:val="5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5186C54">
                            <w:pPr>
                              <w:spacing w:before="0" w:line="554" w:lineRule="auto"/>
                              <w:ind w:left="28" w:right="5489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App\Http\Controllers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use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Illuminate\Http\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Request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7B4E8B2D">
                            <w:pPr>
                              <w:spacing w:before="4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Controller</w:t>
                            </w:r>
                          </w:p>
                          <w:p w14:paraId="569CB0B1">
                            <w:pPr>
                              <w:spacing w:before="38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AB38A5C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66D2DF25">
                            <w:pPr>
                              <w:spacing w:before="41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BCB04F6"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'home'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DF5D0F9">
                            <w:pPr>
                              <w:spacing w:before="38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59D6CA6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4574FA88">
                            <w:pPr>
                              <w:pStyle w:val="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C9FC6B0">
                            <w:pPr>
                              <w:pStyle w:val="5"/>
                              <w:spacing w:before="11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8C4B5A1">
                            <w:pPr>
                              <w:spacing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059449C"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'contact'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0E79261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1755BE5"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70.55pt;margin-top:18.3pt;height:283.15pt;width:469.7pt;mso-position-horizontal-relative:page;mso-wrap-distance-bottom:0pt;mso-wrap-distance-top:0pt;z-index:-251644928;mso-width-relative:page;mso-height-relative:page;" fillcolor="#1F1F1F" filled="t" stroked="f" coordsize="21600,21600" o:gfxdata="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HtEfNoAAAALAQAADwAAAAAAAAABACAAAAAiAAAA&#10;ZHJzL2Rvd25yZXYueG1sUEsBAhQAFAAAAAgAh07iQA0SF5vMAQAAqwMAAA4AAAAAAAAAAQAgAAAA&#10;K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A5D3CC">
                      <w:pPr>
                        <w:spacing w:before="1"/>
                        <w:ind w:left="74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&lt;?php</w:t>
                      </w:r>
                    </w:p>
                    <w:p w14:paraId="3D932991">
                      <w:pPr>
                        <w:pStyle w:val="5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5186C54">
                      <w:pPr>
                        <w:spacing w:before="0" w:line="554" w:lineRule="auto"/>
                        <w:ind w:left="28" w:right="5489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namespace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App\Http\Controllers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use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Illuminate\Http\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Request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7B4E8B2D">
                      <w:pPr>
                        <w:spacing w:before="4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4EC8AF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extends</w:t>
                      </w:r>
                      <w:r>
                        <w:rPr>
                          <w:rFonts w:ascii="Consolas"/>
                          <w:color w:val="559CD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Controller</w:t>
                      </w:r>
                    </w:p>
                    <w:p w14:paraId="569CB0B1">
                      <w:pPr>
                        <w:spacing w:before="38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1AB38A5C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66D2DF25">
                      <w:pPr>
                        <w:spacing w:before="41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4BCB04F6">
                      <w:pPr>
                        <w:spacing w:before="39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'home'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5DF5D0F9">
                      <w:pPr>
                        <w:spacing w:before="38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259D6CA6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4574FA88">
                      <w:pPr>
                        <w:pStyle w:val="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C9FC6B0">
                      <w:pPr>
                        <w:pStyle w:val="5"/>
                        <w:spacing w:before="11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8C4B5A1">
                      <w:pPr>
                        <w:spacing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7059449C">
                      <w:pPr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'contact'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50E79261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21755BE5">
                      <w:pPr>
                        <w:spacing w:before="39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4011930</wp:posOffset>
                </wp:positionV>
                <wp:extent cx="5609590" cy="317119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EF820"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8160" cy="3559175"/>
                                  <wp:effectExtent l="0" t="0" r="2540" b="3175"/>
                                  <wp:docPr id="5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8160" cy="3559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72pt;margin-top:315.9pt;height:249.7pt;width:441.7pt;mso-position-horizontal-relative:page;mso-wrap-distance-bottom:0pt;mso-wrap-distance-top:0pt;z-index:-251643904;mso-width-relative:page;mso-height-relative:page;" filled="f" stroked="t" coordsize="21600,21600" o:gfxdata="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IvYN7cAAAA&#10;DQEAAA8AAAAAAAAAAQAgAAAAIgAAAGRycy9kb3ducmV2LnhtbFBLAQIUABQAAAAIAIdO4kCKVTTS&#10;4AEAANoDAAAOAAAAAAAAAAEAIAAAACs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482EF820">
                      <w:pPr>
                        <w:spacing w:before="72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8160" cy="3559175"/>
                            <wp:effectExtent l="0" t="0" r="2540" b="3175"/>
                            <wp:docPr id="5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8160" cy="3559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AA59BAF">
      <w:pPr>
        <w:pStyle w:val="5"/>
        <w:spacing w:before="31"/>
        <w:rPr>
          <w:sz w:val="20"/>
        </w:rPr>
      </w:pPr>
    </w:p>
    <w:p w14:paraId="0C325EF9">
      <w:pPr>
        <w:pStyle w:val="5"/>
        <w:spacing w:after="0"/>
        <w:rPr>
          <w:sz w:val="20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301B1450">
      <w:pPr>
        <w:pStyle w:val="8"/>
        <w:numPr>
          <w:ilvl w:val="1"/>
          <w:numId w:val="1"/>
        </w:numPr>
        <w:tabs>
          <w:tab w:val="left" w:pos="883"/>
          <w:tab w:val="left" w:pos="885"/>
        </w:tabs>
        <w:spacing w:before="67" w:after="0" w:line="276" w:lineRule="auto"/>
        <w:ind w:left="885" w:right="1366" w:hanging="360"/>
        <w:jc w:val="left"/>
        <w:rPr>
          <w:sz w:val="22"/>
        </w:rPr>
      </w:pPr>
      <w:r>
        <w:rPr>
          <w:sz w:val="22"/>
        </w:rPr>
        <w:t>Buatlah</w:t>
      </w:r>
      <w:r>
        <w:rPr>
          <w:spacing w:val="-3"/>
          <w:sz w:val="22"/>
        </w:rPr>
        <w:t xml:space="preserve"> </w:t>
      </w:r>
      <w:r>
        <w:rPr>
          <w:sz w:val="22"/>
        </w:rPr>
        <w:t>Route</w:t>
      </w:r>
      <w:r>
        <w:rPr>
          <w:spacing w:val="-5"/>
          <w:sz w:val="22"/>
        </w:rPr>
        <w:t xml:space="preserve"> </w:t>
      </w:r>
      <w:r>
        <w:rPr>
          <w:sz w:val="22"/>
        </w:rPr>
        <w:t>untuk</w:t>
      </w:r>
      <w:r>
        <w:rPr>
          <w:spacing w:val="-5"/>
          <w:sz w:val="22"/>
        </w:rPr>
        <w:t xml:space="preserve"> </w:t>
      </w:r>
      <w:r>
        <w:rPr>
          <w:sz w:val="22"/>
        </w:rPr>
        <w:t>index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z w:val="22"/>
        </w:rPr>
        <w:t>contact,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z w:val="22"/>
        </w:rPr>
        <w:t>routes/web.php,</w:t>
      </w:r>
      <w:r>
        <w:rPr>
          <w:spacing w:val="-4"/>
          <w:sz w:val="22"/>
        </w:rPr>
        <w:t xml:space="preserve"> </w:t>
      </w:r>
      <w:r>
        <w:rPr>
          <w:sz w:val="22"/>
        </w:rPr>
        <w:t>jadikan</w:t>
      </w:r>
      <w:r>
        <w:rPr>
          <w:spacing w:val="-5"/>
          <w:sz w:val="22"/>
        </w:rPr>
        <w:t xml:space="preserve"> </w:t>
      </w:r>
      <w:r>
        <w:rPr>
          <w:sz w:val="22"/>
        </w:rPr>
        <w:t>komentar untuk route sebelumnya pada view(‘welcome) seperti pada gambar berikut Tambahkan juga pada bagian atas</w:t>
      </w:r>
    </w:p>
    <w:p w14:paraId="778EAEC5">
      <w:pPr>
        <w:spacing w:before="0"/>
        <w:ind w:left="8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FF0000"/>
          <w:sz w:val="22"/>
        </w:rPr>
        <w:t>Use</w:t>
      </w:r>
      <w:r>
        <w:rPr>
          <w:rFonts w:ascii="Arial"/>
          <w:b/>
          <w:color w:val="FF0000"/>
          <w:spacing w:val="-3"/>
          <w:sz w:val="22"/>
        </w:rPr>
        <w:t xml:space="preserve"> </w:t>
      </w:r>
      <w:r>
        <w:rPr>
          <w:rFonts w:ascii="Arial"/>
          <w:b/>
          <w:color w:val="FF0000"/>
          <w:spacing w:val="-2"/>
          <w:sz w:val="22"/>
        </w:rPr>
        <w:t>App\Http\Controllers\HomeController</w:t>
      </w:r>
    </w:p>
    <w:p w14:paraId="4CB2C055">
      <w:pPr>
        <w:pStyle w:val="5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48260</wp:posOffset>
                </wp:positionV>
                <wp:extent cx="5965190" cy="1966595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9A14CB9">
                            <w:pPr>
                              <w:spacing w:before="1"/>
                              <w:ind w:left="0" w:right="8757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0DDAC1F8">
                            <w:pPr>
                              <w:pStyle w:val="5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F19F52E">
                            <w:pPr>
                              <w:spacing w:before="0" w:line="278" w:lineRule="auto"/>
                              <w:ind w:left="28" w:right="474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use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Illuminate\Support\Facades\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App\Http\Controllers\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7B86A5CD">
                            <w:pPr>
                              <w:pStyle w:val="5"/>
                              <w:spacing w:before="3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4EDF053">
                            <w:pPr>
                              <w:spacing w:before="0"/>
                              <w:ind w:left="2" w:right="5759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//Route::get('/',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4F0A10D">
                            <w:pPr>
                              <w:spacing w:before="40"/>
                              <w:ind w:left="0" w:right="5759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4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view('welcome');</w:t>
                            </w:r>
                          </w:p>
                          <w:p w14:paraId="28A8EDAB">
                            <w:pPr>
                              <w:spacing w:before="40"/>
                              <w:ind w:left="0" w:right="8757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//});</w:t>
                            </w:r>
                          </w:p>
                          <w:p w14:paraId="4CDAA458">
                            <w:pPr>
                              <w:pStyle w:val="5"/>
                              <w:spacing w:before="4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3A489B7">
                            <w:pPr>
                              <w:spacing w:before="0" w:line="280" w:lineRule="atLeast"/>
                              <w:ind w:left="28" w:right="111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 [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'index'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]);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'/contact'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'contact'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70.55pt;margin-top:3.8pt;height:154.85pt;width:469.7pt;mso-position-horizontal-relative:page;mso-wrap-distance-bottom:0pt;mso-wrap-distance-top:0pt;z-index:-251643904;mso-width-relative:page;mso-height-relative:page;" fillcolor="#1F1F1F" filled="t" stroked="f" coordsize="21600,21600" o:gfxdata="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PHnDdkAAAAKAQAADwAAAAAAAAABACAAAAAiAAAA&#10;ZHJzL2Rvd25yZXYueG1sUEsBAhQAFAAAAAgAh07iQD9Wvu7NAQAAqwMAAA4AAAAAAAAAAQAgAAAA&#10;K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A14CB9">
                      <w:pPr>
                        <w:spacing w:before="1"/>
                        <w:ind w:left="0" w:right="8757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&lt;?php</w:t>
                      </w:r>
                    </w:p>
                    <w:p w14:paraId="0DDAC1F8">
                      <w:pPr>
                        <w:pStyle w:val="5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F19F52E">
                      <w:pPr>
                        <w:spacing w:before="0" w:line="278" w:lineRule="auto"/>
                        <w:ind w:left="28" w:right="47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use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Illuminate\Support\Facades\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Route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use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App\Http\Controllers\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7B86A5CD">
                      <w:pPr>
                        <w:pStyle w:val="5"/>
                        <w:spacing w:before="3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4EDF053">
                      <w:pPr>
                        <w:spacing w:before="0"/>
                        <w:ind w:left="2" w:right="5759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//Route::get('/',</w:t>
                      </w:r>
                      <w:r>
                        <w:rPr>
                          <w:rFonts w:ascii="Consolas"/>
                          <w:color w:val="6A99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6A99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()</w:t>
                      </w:r>
                      <w:r>
                        <w:rPr>
                          <w:rFonts w:ascii="Consolas"/>
                          <w:color w:val="6A99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10"/>
                          <w:sz w:val="21"/>
                        </w:rPr>
                        <w:t>{</w:t>
                      </w:r>
                    </w:p>
                    <w:p w14:paraId="04F0A10D">
                      <w:pPr>
                        <w:spacing w:before="40"/>
                        <w:ind w:left="0" w:right="5759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47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view('welcome');</w:t>
                      </w:r>
                    </w:p>
                    <w:p w14:paraId="28A8EDAB">
                      <w:pPr>
                        <w:spacing w:before="40"/>
                        <w:ind w:left="0" w:right="8757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//});</w:t>
                      </w:r>
                    </w:p>
                    <w:p w14:paraId="4CDAA458">
                      <w:pPr>
                        <w:pStyle w:val="5"/>
                        <w:spacing w:before="43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43A489B7">
                      <w:pPr>
                        <w:spacing w:before="0" w:line="280" w:lineRule="atLeast"/>
                        <w:ind w:left="28" w:right="111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Route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::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 [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::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'index'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]);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Route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::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'/contact'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::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'contact'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1143635</wp:posOffset>
                </wp:positionH>
                <wp:positionV relativeFrom="paragraph">
                  <wp:posOffset>2198370</wp:posOffset>
                </wp:positionV>
                <wp:extent cx="5609590" cy="317119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3171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27D914"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1335" cy="1839595"/>
                                  <wp:effectExtent l="0" t="0" r="18415" b="8255"/>
                                  <wp:docPr id="5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Picture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1335" cy="1839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90.05pt;margin-top:173.1pt;height:249.7pt;width:441.7pt;mso-position-horizontal-relative:page;mso-wrap-distance-bottom:0pt;mso-wrap-distance-top:0pt;z-index:-251642880;mso-width-relative:page;mso-height-relative:page;" filled="f" stroked="t" coordsize="21600,21600" o:gfxdata="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fELlPcAAAA&#10;DAEAAA8AAAAAAAAAAQAgAAAAIgAAAGRycy9kb3ducmV2LnhtbFBLAQIUABQAAAAIAIdO4kBhVTtK&#10;4AEAANoDAAAOAAAAAAAAAAEAIAAAACs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2827D914">
                      <w:pPr>
                        <w:spacing w:before="73"/>
                        <w:ind w:left="145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1335" cy="1839595"/>
                            <wp:effectExtent l="0" t="0" r="18415" b="8255"/>
                            <wp:docPr id="5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Picture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1335" cy="1839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876114">
      <w:pPr>
        <w:pStyle w:val="5"/>
        <w:spacing w:before="30"/>
        <w:rPr>
          <w:rFonts w:ascii="Arial"/>
          <w:b/>
          <w:sz w:val="20"/>
        </w:rPr>
      </w:pPr>
    </w:p>
    <w:p w14:paraId="6C187C63">
      <w:pPr>
        <w:pStyle w:val="8"/>
        <w:numPr>
          <w:ilvl w:val="1"/>
          <w:numId w:val="1"/>
        </w:numPr>
        <w:tabs>
          <w:tab w:val="left" w:pos="883"/>
        </w:tabs>
        <w:spacing w:before="245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Buatlah</w:t>
      </w:r>
      <w:r>
        <w:rPr>
          <w:spacing w:val="-8"/>
          <w:sz w:val="22"/>
        </w:rPr>
        <w:t xml:space="preserve"> </w:t>
      </w:r>
      <w:r>
        <w:rPr>
          <w:sz w:val="22"/>
        </w:rPr>
        <w:t>view</w:t>
      </w:r>
      <w:r>
        <w:rPr>
          <w:spacing w:val="-6"/>
          <w:sz w:val="22"/>
        </w:rPr>
        <w:t xml:space="preserve"> </w:t>
      </w:r>
      <w:r>
        <w:rPr>
          <w:sz w:val="22"/>
        </w:rPr>
        <w:t>untuk</w:t>
      </w:r>
      <w:r>
        <w:rPr>
          <w:spacing w:val="-8"/>
          <w:sz w:val="22"/>
        </w:rPr>
        <w:t xml:space="preserve"> </w:t>
      </w:r>
      <w:r>
        <w:rPr>
          <w:sz w:val="22"/>
        </w:rPr>
        <w:t>home</w:t>
      </w:r>
      <w:r>
        <w:rPr>
          <w:spacing w:val="-5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contact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7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6"/>
          <w:sz w:val="22"/>
        </w:rPr>
        <w:t xml:space="preserve"> </w:t>
      </w:r>
      <w:r>
        <w:rPr>
          <w:sz w:val="22"/>
        </w:rPr>
        <w:t>php</w:t>
      </w:r>
      <w:r>
        <w:rPr>
          <w:spacing w:val="-5"/>
          <w:sz w:val="22"/>
        </w:rPr>
        <w:t xml:space="preserve"> </w:t>
      </w:r>
      <w:r>
        <w:rPr>
          <w:sz w:val="22"/>
        </w:rPr>
        <w:t>artisan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diTerminal</w:t>
      </w:r>
    </w:p>
    <w:p w14:paraId="42E034E8">
      <w:pPr>
        <w:spacing w:before="39"/>
        <w:ind w:left="8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1175385</wp:posOffset>
                </wp:positionH>
                <wp:positionV relativeFrom="paragraph">
                  <wp:posOffset>203200</wp:posOffset>
                </wp:positionV>
                <wp:extent cx="5609590" cy="2295525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CAC24B">
                            <w:pPr>
                              <w:spacing w:before="74"/>
                              <w:ind w:left="145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1970" cy="2209800"/>
                                  <wp:effectExtent l="0" t="0" r="17780" b="0"/>
                                  <wp:docPr id="55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1970" cy="2209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92.55pt;margin-top:16pt;height:180.75pt;width:441.7pt;mso-position-horizontal-relative:page;mso-wrap-distance-bottom:0pt;mso-wrap-distance-top:0pt;z-index:-251642880;mso-width-relative:page;mso-height-relative:page;" filled="f" stroked="t" coordsize="21600,21600" o:gfxdata="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opygtsAAAAL&#10;AQAADwAAAAAAAAABACAAAAAiAAAAZHJzL2Rvd25yZXYueG1sUEsBAhQAFAAAAAgAh07iQFUZdMv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3BCAC24B">
                      <w:pPr>
                        <w:spacing w:before="74"/>
                        <w:ind w:left="145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1970" cy="2209800"/>
                            <wp:effectExtent l="0" t="0" r="17780" b="0"/>
                            <wp:docPr id="55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1970" cy="220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8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7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make:view</w:t>
      </w:r>
      <w:r>
        <w:rPr>
          <w:rFonts w:ascii="Arial"/>
          <w:b/>
          <w:color w:val="274E12"/>
          <w:spacing w:val="-6"/>
          <w:sz w:val="22"/>
        </w:rPr>
        <w:t xml:space="preserve"> </w:t>
      </w:r>
      <w:r>
        <w:rPr>
          <w:rFonts w:ascii="Arial"/>
          <w:b/>
          <w:color w:val="274E12"/>
          <w:spacing w:val="-4"/>
          <w:sz w:val="22"/>
        </w:rPr>
        <w:t>home</w:t>
      </w:r>
    </w:p>
    <w:p w14:paraId="0EEB1D3C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6E04BC1A">
      <w:pPr>
        <w:spacing w:before="77"/>
        <w:ind w:left="8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1324610</wp:posOffset>
                </wp:positionH>
                <wp:positionV relativeFrom="paragraph">
                  <wp:posOffset>233045</wp:posOffset>
                </wp:positionV>
                <wp:extent cx="5609590" cy="2295525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8985E">
                            <w:pPr>
                              <w:spacing w:before="72"/>
                              <w:ind w:left="143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6255" cy="2348230"/>
                                  <wp:effectExtent l="0" t="0" r="4445" b="13970"/>
                                  <wp:docPr id="5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Picture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6255" cy="2348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104.3pt;margin-top:18.35pt;height:180.75pt;width:441.7pt;mso-position-horizontal-relative:page;mso-wrap-distance-bottom:0pt;mso-wrap-distance-top:0pt;z-index:-251641856;mso-width-relative:page;mso-height-relative:page;" filled="f" stroked="t" coordsize="21600,21600" o:gfxdata="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hInrd3AAA&#10;AAsBAAAPAAAAAAAAAAEAIAAAACIAAABkcnMvZG93bnJldi54bWxQSwECFAAUAAAACACHTuJAksJL&#10;8OEBAADaAwAADgAAAAAAAAABACAAAAAr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4828985E">
                      <w:pPr>
                        <w:spacing w:before="72"/>
                        <w:ind w:left="143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6255" cy="2348230"/>
                            <wp:effectExtent l="0" t="0" r="4445" b="13970"/>
                            <wp:docPr id="5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Picture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6255" cy="2348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2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2820670</wp:posOffset>
            </wp:positionV>
            <wp:extent cx="5715635" cy="859790"/>
            <wp:effectExtent l="0" t="0" r="0" b="0"/>
            <wp:wrapTopAndBottom/>
            <wp:docPr id="22" name="Image 22" descr="A black background with many small lines  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ack background with many small lines  Description automatically generated with medium confidenc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1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422910</wp:posOffset>
                </wp:positionV>
                <wp:extent cx="3277235" cy="156845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23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06F9B">
                            <w:pPr>
                              <w:pStyle w:val="5"/>
                              <w:spacing w:line="247" w:lineRule="exact"/>
                            </w:pPr>
                            <w:r>
                              <w:t>Maka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menghasilkan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baru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resource/views/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108pt;margin-top:33.3pt;height:12.35pt;width:258.05pt;mso-position-horizontal-relative:page;z-index:-251654144;mso-width-relative:page;mso-height-relative:page;" filled="f" stroked="f" coordsize="21600,21600" o:gfxdata="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cW9xl2AAAAAkBAAAPAAAAAAAAAAEAIAAAACIAAABkcnMvZG93bnJldi54bWxQSwECFAAUAAAA&#10;CACHTuJADAHC1rUBAAB2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C06F9B">
                      <w:pPr>
                        <w:pStyle w:val="5"/>
                        <w:spacing w:line="247" w:lineRule="exact"/>
                      </w:pPr>
                      <w:r>
                        <w:t>Maka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akan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menghasilkan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baru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resource/views/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1324610</wp:posOffset>
                </wp:positionH>
                <wp:positionV relativeFrom="paragraph">
                  <wp:posOffset>233045</wp:posOffset>
                </wp:positionV>
                <wp:extent cx="5609590" cy="229552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295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590" h="2295525">
                              <a:moveTo>
                                <a:pt x="5609590" y="0"/>
                              </a:moveTo>
                              <a:lnTo>
                                <a:pt x="0" y="0"/>
                              </a:lnTo>
                              <a:lnTo>
                                <a:pt x="0" y="2295525"/>
                              </a:lnTo>
                              <a:lnTo>
                                <a:pt x="5609590" y="2295525"/>
                              </a:lnTo>
                              <a:lnTo>
                                <a:pt x="560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04.3pt;margin-top:18.35pt;height:180.75pt;width:441.7pt;mso-position-horizontal-relative:page;z-index:-251653120;mso-width-relative:page;mso-height-relative:page;" fillcolor="#FFFFFF" filled="t" stroked="f" coordsize="5609590,2295525" o:gfxdata="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GaydXZ&#10;AAAACwEAAA8AAAAAAAAAAQAgAAAAIgAAAGRycy9kb3ducmV2LnhtbFBLAQIUABQAAAAIAIdO4kAu&#10;X2d9HwIAAOoEAAAOAAAAAAAAAAEAIAAAACgBAABkcnMvZTJvRG9jLnhtbFBLBQYAAAAABgAGAFkB&#10;AAC5BQAAAAA=&#10;" path="m5609590,0l0,0,0,2295525,5609590,2295525,560959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6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7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make:view</w:t>
      </w:r>
      <w:r>
        <w:rPr>
          <w:rFonts w:ascii="Arial"/>
          <w:b/>
          <w:color w:val="274E12"/>
          <w:spacing w:val="-6"/>
          <w:sz w:val="22"/>
        </w:rPr>
        <w:t xml:space="preserve"> </w:t>
      </w:r>
      <w:r>
        <w:rPr>
          <w:rFonts w:ascii="Arial"/>
          <w:b/>
          <w:color w:val="274E12"/>
          <w:spacing w:val="-2"/>
          <w:sz w:val="22"/>
        </w:rPr>
        <w:t>contact</w:t>
      </w:r>
    </w:p>
    <w:p w14:paraId="21A13364">
      <w:pPr>
        <w:pStyle w:val="5"/>
        <w:spacing w:before="205"/>
        <w:rPr>
          <w:rFonts w:ascii="Arial"/>
          <w:b/>
          <w:sz w:val="20"/>
        </w:rPr>
      </w:pPr>
    </w:p>
    <w:p w14:paraId="4D5479D1">
      <w:pPr>
        <w:pStyle w:val="5"/>
        <w:spacing w:before="82"/>
        <w:rPr>
          <w:rFonts w:ascii="Arial"/>
          <w:b/>
        </w:rPr>
      </w:pPr>
    </w:p>
    <w:p w14:paraId="27C55B67">
      <w:pPr>
        <w:pStyle w:val="8"/>
        <w:numPr>
          <w:ilvl w:val="1"/>
          <w:numId w:val="1"/>
        </w:numPr>
        <w:tabs>
          <w:tab w:val="left" w:pos="883"/>
          <w:tab w:val="left" w:pos="885"/>
        </w:tabs>
        <w:spacing w:before="0" w:after="0" w:line="276" w:lineRule="auto"/>
        <w:ind w:left="885" w:right="1339" w:hanging="360"/>
        <w:jc w:val="left"/>
        <w:rPr>
          <w:sz w:val="22"/>
        </w:rPr>
      </w:pPr>
      <w:r>
        <w:rPr>
          <w:sz w:val="22"/>
        </w:rPr>
        <w:t>Buka File resources\view\home.blade.php dan resources\view\contact.blade.php. Ketikan</w:t>
      </w:r>
      <w:r>
        <w:rPr>
          <w:spacing w:val="-4"/>
          <w:sz w:val="22"/>
        </w:rPr>
        <w:t xml:space="preserve"> </w:t>
      </w:r>
      <w:r>
        <w:rPr>
          <w:rFonts w:ascii="Arial"/>
          <w:b/>
          <w:sz w:val="22"/>
        </w:rPr>
        <w:t>home.blade.php</w:t>
      </w:r>
      <w:r>
        <w:rPr>
          <w:sz w:val="22"/>
        </w:rPr>
        <w:t>:</w:t>
      </w:r>
      <w:r>
        <w:rPr>
          <w:spacing w:val="-2"/>
          <w:sz w:val="22"/>
        </w:rPr>
        <w:t xml:space="preserve"> </w:t>
      </w:r>
      <w:r>
        <w:rPr>
          <w:sz w:val="22"/>
        </w:rPr>
        <w:t>Selamat</w:t>
      </w:r>
      <w:r>
        <w:rPr>
          <w:spacing w:val="-2"/>
          <w:sz w:val="22"/>
        </w:rPr>
        <w:t xml:space="preserve"> </w:t>
      </w:r>
      <w:r>
        <w:rPr>
          <w:sz w:val="22"/>
        </w:rPr>
        <w:t>Datang</w:t>
      </w:r>
      <w:r>
        <w:rPr>
          <w:spacing w:val="-4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Toko</w:t>
      </w:r>
      <w:r>
        <w:rPr>
          <w:spacing w:val="-4"/>
          <w:sz w:val="22"/>
        </w:rPr>
        <w:t xml:space="preserve"> </w:t>
      </w:r>
      <w:r>
        <w:rPr>
          <w:sz w:val="22"/>
        </w:rPr>
        <w:t>Sewa</w:t>
      </w:r>
      <w:r>
        <w:rPr>
          <w:spacing w:val="-4"/>
          <w:sz w:val="22"/>
        </w:rPr>
        <w:t xml:space="preserve"> </w:t>
      </w:r>
      <w:r>
        <w:rPr>
          <w:sz w:val="22"/>
        </w:rPr>
        <w:t>Baju</w:t>
      </w:r>
      <w:r>
        <w:rPr>
          <w:spacing w:val="-6"/>
          <w:sz w:val="22"/>
        </w:rPr>
        <w:t xml:space="preserve"> </w:t>
      </w:r>
      <w:r>
        <w:rPr>
          <w:sz w:val="22"/>
        </w:rPr>
        <w:t>Terbaik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(dikreasikan </w:t>
      </w:r>
      <w:r>
        <w:rPr>
          <w:spacing w:val="-2"/>
          <w:sz w:val="22"/>
        </w:rPr>
        <w:t>saja)</w:t>
      </w:r>
    </w:p>
    <w:p w14:paraId="0E1947D0">
      <w:pPr>
        <w:pStyle w:val="5"/>
        <w:ind w:left="9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9590" cy="2295525"/>
                <wp:effectExtent l="9525" t="0" r="635" b="9525"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B8B190">
                            <w:pPr>
                              <w:spacing w:before="73"/>
                              <w:ind w:left="143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2605" cy="432435"/>
                                  <wp:effectExtent l="0" t="0" r="17145" b="5715"/>
                                  <wp:docPr id="57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Picture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2605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5" o:spid="_x0000_s1026" o:spt="202" type="#_x0000_t202" style="height:180.75pt;width:441.7pt;" filled="f" stroked="t" coordsize="21600,21600" o:gfxdata="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YxOio2AAAAAUB&#10;AAAPAAAAAAAAAAEAIAAAACIAAABkcnMvZG93bnJldi54bWxQSwECFAAUAAAACACHTuJAjq20HOIB&#10;AADaAwAADgAAAAAAAAABACAAAAAnAQAAZHJzL2Uyb0RvYy54bWxQSwUGAAAAAAYABgBZAQAAewUA&#10;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2AB8B190">
                      <w:pPr>
                        <w:spacing w:before="73"/>
                        <w:ind w:left="143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2605" cy="432435"/>
                            <wp:effectExtent l="0" t="0" r="17145" b="5715"/>
                            <wp:docPr id="57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Picture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2605" cy="432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AEB1A60">
      <w:pPr>
        <w:pStyle w:val="5"/>
        <w:spacing w:before="166"/>
      </w:pPr>
    </w:p>
    <w:p w14:paraId="47ADB981">
      <w:pPr>
        <w:spacing w:before="0"/>
        <w:ind w:left="88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1485900</wp:posOffset>
                </wp:positionH>
                <wp:positionV relativeFrom="paragraph">
                  <wp:posOffset>178435</wp:posOffset>
                </wp:positionV>
                <wp:extent cx="5609590" cy="229552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5EE89C">
                            <w:pPr>
                              <w:spacing w:before="74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3240" cy="611505"/>
                                  <wp:effectExtent l="0" t="0" r="16510" b="17145"/>
                                  <wp:docPr id="5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Picture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3240" cy="611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117pt;margin-top:14.05pt;height:180.75pt;width:441.7pt;mso-position-horizontal-relative:page;mso-wrap-distance-bottom:0pt;mso-wrap-distance-top:0pt;z-index:-251640832;mso-width-relative:page;mso-height-relative:page;" filled="f" stroked="t" coordsize="21600,21600" o:gfxdata="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PwiGF3AAA&#10;AAsBAAAPAAAAAAAAAAEAIAAAACIAAABkcnMvZG93bnJldi54bWxQSwECFAAUAAAACACHTuJAx8H0&#10;UeEBAADaAwAADgAAAAAAAAABACAAAAAr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6B5EE89C">
                      <w:pPr>
                        <w:spacing w:before="74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3240" cy="611505"/>
                            <wp:effectExtent l="0" t="0" r="16510" b="17145"/>
                            <wp:docPr id="58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Picture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3240" cy="611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2"/>
        </w:rPr>
        <w:t>Ketikan</w:t>
      </w:r>
      <w:r>
        <w:rPr>
          <w:spacing w:val="-10"/>
          <w:sz w:val="22"/>
        </w:rPr>
        <w:t xml:space="preserve"> </w:t>
      </w:r>
      <w:r>
        <w:rPr>
          <w:sz w:val="22"/>
        </w:rPr>
        <w:t>di</w:t>
      </w:r>
      <w:r>
        <w:rPr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contact.blade.php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Silangkan</w:t>
      </w:r>
      <w:r>
        <w:rPr>
          <w:spacing w:val="-7"/>
          <w:sz w:val="22"/>
        </w:rPr>
        <w:t xml:space="preserve"> </w:t>
      </w:r>
      <w:r>
        <w:rPr>
          <w:sz w:val="22"/>
        </w:rPr>
        <w:t>menghubungi</w:t>
      </w:r>
      <w:r>
        <w:rPr>
          <w:spacing w:val="-8"/>
          <w:sz w:val="22"/>
        </w:rPr>
        <w:t xml:space="preserve"> </w:t>
      </w:r>
      <w:r>
        <w:rPr>
          <w:sz w:val="22"/>
        </w:rPr>
        <w:t>…</w:t>
      </w:r>
      <w:r>
        <w:rPr>
          <w:spacing w:val="-10"/>
          <w:sz w:val="22"/>
        </w:rPr>
        <w:t xml:space="preserve"> </w:t>
      </w:r>
      <w:r>
        <w:rPr>
          <w:sz w:val="22"/>
        </w:rPr>
        <w:t>(Dikreasikan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saja)</w:t>
      </w:r>
    </w:p>
    <w:p w14:paraId="2DDBDD79">
      <w:pPr>
        <w:spacing w:after="0"/>
        <w:jc w:val="left"/>
        <w:rPr>
          <w:sz w:val="22"/>
        </w:rPr>
        <w:sectPr>
          <w:pgSz w:w="11910" w:h="16840"/>
          <w:pgMar w:top="1640" w:right="283" w:bottom="0" w:left="1275" w:header="720" w:footer="720" w:gutter="0"/>
          <w:cols w:space="720" w:num="1"/>
        </w:sectPr>
      </w:pPr>
    </w:p>
    <w:p w14:paraId="7C01AE16">
      <w:pPr>
        <w:pStyle w:val="8"/>
        <w:numPr>
          <w:ilvl w:val="1"/>
          <w:numId w:val="1"/>
        </w:numPr>
        <w:tabs>
          <w:tab w:val="left" w:pos="883"/>
          <w:tab w:val="left" w:pos="885"/>
        </w:tabs>
        <w:spacing w:before="77" w:after="0" w:line="276" w:lineRule="auto"/>
        <w:ind w:left="885" w:right="3137" w:hanging="360"/>
        <w:jc w:val="left"/>
        <w:rPr>
          <w:sz w:val="22"/>
        </w:rPr>
      </w:pPr>
      <w:r>
        <w:rPr>
          <w:sz w:val="22"/>
        </w:rPr>
        <w:t>Lakukan</w:t>
      </w:r>
      <w:r>
        <w:rPr>
          <w:spacing w:val="-3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3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3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serve</w:t>
      </w:r>
      <w:r>
        <w:rPr>
          <w:rFonts w:ascii="Arial"/>
          <w:b/>
          <w:sz w:val="22"/>
        </w:rPr>
        <w:t>,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z w:val="22"/>
        </w:rPr>
        <w:t>lalu</w:t>
      </w:r>
      <w:r>
        <w:rPr>
          <w:spacing w:val="-5"/>
          <w:sz w:val="22"/>
        </w:rPr>
        <w:t xml:space="preserve"> </w:t>
      </w:r>
      <w:r>
        <w:rPr>
          <w:sz w:val="22"/>
        </w:rPr>
        <w:t>masukan</w:t>
      </w:r>
      <w:r>
        <w:rPr>
          <w:spacing w:val="-5"/>
          <w:sz w:val="22"/>
        </w:rPr>
        <w:t xml:space="preserve"> </w:t>
      </w:r>
      <w:r>
        <w:rPr>
          <w:sz w:val="22"/>
        </w:rPr>
        <w:t>link</w:t>
      </w:r>
      <w:r>
        <w:rPr>
          <w:spacing w:val="-3"/>
          <w:sz w:val="22"/>
        </w:rPr>
        <w:t xml:space="preserve"> </w:t>
      </w:r>
      <w:r>
        <w:rPr>
          <w:sz w:val="22"/>
        </w:rPr>
        <w:t>berikut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browser </w:t>
      </w:r>
      <w:r>
        <w:fldChar w:fldCharType="begin"/>
      </w:r>
      <w:r>
        <w:instrText xml:space="preserve"> HYPERLINK "http://localhost:8000/" \h </w:instrText>
      </w:r>
      <w:r>
        <w:fldChar w:fldCharType="separate"/>
      </w:r>
      <w:r>
        <w:rPr>
          <w:color w:val="1154CC"/>
          <w:spacing w:val="-2"/>
          <w:sz w:val="22"/>
          <w:u w:val="single" w:color="1154CC"/>
        </w:rPr>
        <w:t>http://localhost:8000/</w:t>
      </w:r>
      <w:r>
        <w:rPr>
          <w:color w:val="1154CC"/>
          <w:spacing w:val="-2"/>
          <w:sz w:val="22"/>
          <w:u w:val="single" w:color="1154CC"/>
        </w:rPr>
        <w:fldChar w:fldCharType="end"/>
      </w:r>
    </w:p>
    <w:p w14:paraId="2E56D03E">
      <w:pPr>
        <w:pStyle w:val="5"/>
        <w:ind w:left="8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9590" cy="2295525"/>
                <wp:effectExtent l="9525" t="0" r="635" b="9525"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704925">
                            <w:pPr>
                              <w:spacing w:before="71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601970" cy="704215"/>
                                  <wp:effectExtent l="0" t="0" r="17780" b="635"/>
                                  <wp:docPr id="59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Pictur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1970" cy="704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26" o:spt="202" type="#_x0000_t202" style="height:180.75pt;width:441.7pt;" filled="f" stroked="t" coordsize="21600,21600" o:gfxdata="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jE6KjYAAAABQEA&#10;AA8AAAAAAAAAAQAgAAAAIgAAAGRycy9kb3ducmV2LnhtbFBLAQIUABQAAAAIAIdO4kAAGstq4QEA&#10;ANoDAAAOAAAAAAAAAAEAIAAAACcBAABkcnMvZTJvRG9jLnhtbFBLBQYAAAAABgAGAFkBAAB6BQAA&#10;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3704925">
                      <w:pPr>
                        <w:spacing w:before="71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601970" cy="704215"/>
                            <wp:effectExtent l="0" t="0" r="17780" b="635"/>
                            <wp:docPr id="59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Pictur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1970" cy="704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047A9A">
      <w:pPr>
        <w:pStyle w:val="5"/>
        <w:spacing w:before="129"/>
        <w:ind w:left="885"/>
      </w:pP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1383030</wp:posOffset>
                </wp:positionH>
                <wp:positionV relativeFrom="paragraph">
                  <wp:posOffset>260350</wp:posOffset>
                </wp:positionV>
                <wp:extent cx="5609590" cy="2295525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461505">
                            <w:pPr>
                              <w:spacing w:before="74"/>
                              <w:ind w:left="145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4985" cy="581660"/>
                                  <wp:effectExtent l="0" t="0" r="5715" b="8890"/>
                                  <wp:docPr id="60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Picture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4985" cy="581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108.9pt;margin-top:20.5pt;height:180.75pt;width:441.7pt;mso-position-horizontal-relative:page;mso-wrap-distance-bottom:0pt;mso-wrap-distance-top:0pt;z-index:-251639808;mso-width-relative:page;mso-height-relative:page;" filled="f" stroked="t" coordsize="21600,21600" o:gfxdata="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6gF2+9sAAAAL&#10;AQAADwAAAAAAAAABACAAAAAiAAAAZHJzL2Rvd25yZXYueG1sUEsBAhQAFAAAAAgAh07iQCzB+8n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45461505">
                      <w:pPr>
                        <w:spacing w:before="74"/>
                        <w:ind w:left="145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4985" cy="581660"/>
                            <wp:effectExtent l="0" t="0" r="5715" b="8890"/>
                            <wp:docPr id="60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Picture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4985" cy="581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fldChar w:fldCharType="begin"/>
      </w:r>
      <w:r>
        <w:instrText xml:space="preserve"> HYPERLINK "http://localhost:8000/contact"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http://localhost:8000/contact</w:t>
      </w:r>
      <w:r>
        <w:rPr>
          <w:color w:val="0000FF"/>
          <w:spacing w:val="-2"/>
          <w:u w:val="single" w:color="0000FF"/>
        </w:rPr>
        <w:fldChar w:fldCharType="end"/>
      </w:r>
    </w:p>
    <w:p w14:paraId="2937F924">
      <w:pPr>
        <w:pStyle w:val="5"/>
        <w:spacing w:after="0"/>
        <w:sectPr>
          <w:pgSz w:w="11910" w:h="16840"/>
          <w:pgMar w:top="1640" w:right="283" w:bottom="280" w:left="1275" w:header="720" w:footer="720" w:gutter="0"/>
          <w:cols w:space="720" w:num="1"/>
        </w:sectPr>
      </w:pPr>
    </w:p>
    <w:p w14:paraId="7E010CBD">
      <w:pPr>
        <w:pStyle w:val="5"/>
        <w:spacing w:before="87"/>
        <w:ind w:left="165"/>
      </w:pPr>
      <w:r>
        <w:t>E.</w:t>
      </w:r>
      <w:r>
        <w:rPr>
          <w:spacing w:val="-7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variabel</w:t>
      </w:r>
      <w:r>
        <w:rPr>
          <w:spacing w:val="-7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mengirim</w:t>
      </w:r>
      <w:r>
        <w:rPr>
          <w:spacing w:val="-5"/>
        </w:rPr>
        <w:t xml:space="preserve"> </w:t>
      </w:r>
      <w:r>
        <w:t>kepada</w:t>
      </w:r>
      <w:r>
        <w:rPr>
          <w:spacing w:val="-7"/>
        </w:rPr>
        <w:t xml:space="preserve"> </w:t>
      </w:r>
      <w:r>
        <w:rPr>
          <w:spacing w:val="-4"/>
        </w:rPr>
        <w:t>View</w:t>
      </w:r>
    </w:p>
    <w:p w14:paraId="50ED2F5E">
      <w:pPr>
        <w:pStyle w:val="5"/>
        <w:spacing w:before="40"/>
        <w:ind w:left="165"/>
      </w:pPr>
      <w:r>
        <w:t>Ada</w:t>
      </w:r>
      <w:r>
        <w:rPr>
          <w:spacing w:val="-5"/>
        </w:rPr>
        <w:t xml:space="preserve"> </w:t>
      </w:r>
      <w:r>
        <w:t>dua</w:t>
      </w:r>
      <w:r>
        <w:rPr>
          <w:spacing w:val="-7"/>
        </w:rPr>
        <w:t xml:space="preserve"> </w:t>
      </w:r>
      <w:r>
        <w:t>metode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mengirim</w:t>
      </w:r>
      <w:r>
        <w:rPr>
          <w:spacing w:val="-6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yaitu</w:t>
      </w:r>
      <w:r>
        <w:rPr>
          <w:spacing w:val="-5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6"/>
        </w:rPr>
        <w:t xml:space="preserve"> </w:t>
      </w:r>
      <w:r>
        <w:rPr>
          <w:spacing w:val="-5"/>
        </w:rPr>
        <w:t>dan</w:t>
      </w:r>
    </w:p>
    <w:p w14:paraId="576B4DD7">
      <w:pPr>
        <w:pStyle w:val="2"/>
        <w:spacing w:before="38"/>
        <w:ind w:left="165"/>
      </w:pPr>
      <w:r>
        <w:rPr>
          <w:spacing w:val="-2"/>
        </w:rPr>
        <w:t>compact.</w:t>
      </w:r>
    </w:p>
    <w:p w14:paraId="2A326DD3">
      <w:pPr>
        <w:pStyle w:val="5"/>
        <w:spacing w:before="74"/>
        <w:rPr>
          <w:rFonts w:ascii="Arial"/>
          <w:b/>
        </w:rPr>
      </w:pPr>
    </w:p>
    <w:p w14:paraId="58808312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Dengan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menggunakan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pacing w:val="-4"/>
          <w:sz w:val="22"/>
        </w:rPr>
        <w:t>With</w:t>
      </w:r>
    </w:p>
    <w:p w14:paraId="50E05E85">
      <w:pPr>
        <w:pStyle w:val="5"/>
        <w:spacing w:before="40" w:line="273" w:lineRule="auto"/>
        <w:ind w:left="885" w:right="882" w:hanging="360"/>
      </w:pPr>
      <w:r>
        <w:rPr>
          <w:rFonts w:ascii="Wingdings" w:hAnsi="Wingdings"/>
        </w:rPr>
        <w:t></w:t>
      </w:r>
      <w:r>
        <w:rPr>
          <w:rFonts w:ascii="Times New Roman" w:hAnsi="Times New Roman"/>
          <w:spacing w:val="40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setelah</w:t>
      </w:r>
      <w:r>
        <w:rPr>
          <w:spacing w:val="-3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rPr>
          <w:rFonts w:ascii="Courier New" w:hAnsi="Courier New"/>
          <w:sz w:val="20"/>
        </w:rPr>
        <w:t>view()</w:t>
      </w:r>
      <w:r>
        <w:rPr>
          <w:rFonts w:ascii="Courier New" w:hAnsi="Courier New"/>
          <w:spacing w:val="-57"/>
          <w:sz w:val="20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mengirim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 xml:space="preserve">per satu ke view dalam bentuk pasangan </w:t>
      </w:r>
      <w:r>
        <w:rPr>
          <w:rFonts w:ascii="Arial" w:hAnsi="Arial"/>
          <w:b/>
        </w:rPr>
        <w:t>key dan value</w:t>
      </w:r>
      <w:r>
        <w:t>.</w:t>
      </w:r>
    </w:p>
    <w:p w14:paraId="0EED6CD3">
      <w:pPr>
        <w:pStyle w:val="5"/>
        <w:spacing w:before="42"/>
      </w:pPr>
    </w:p>
    <w:p w14:paraId="54EBCE52">
      <w:pPr>
        <w:pStyle w:val="5"/>
        <w:spacing w:before="1"/>
        <w:ind w:left="165"/>
      </w:pPr>
      <w:r>
        <w:t>Pada</w:t>
      </w:r>
      <w:r>
        <w:rPr>
          <w:spacing w:val="-6"/>
        </w:rPr>
        <w:t xml:space="preserve"> </w:t>
      </w:r>
      <w:r>
        <w:t>HomeController.php</w:t>
      </w:r>
      <w:r>
        <w:rPr>
          <w:spacing w:val="-6"/>
        </w:rPr>
        <w:t xml:space="preserve"> </w:t>
      </w:r>
      <w:r>
        <w:t>ketik</w:t>
      </w:r>
      <w:r>
        <w:rPr>
          <w:spacing w:val="-8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rPr>
          <w:spacing w:val="-2"/>
        </w:rPr>
        <w:t>berikut:</w:t>
      </w:r>
    </w:p>
    <w:p w14:paraId="3B1521FB">
      <w:pPr>
        <w:pStyle w:val="5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48260</wp:posOffset>
                </wp:positionV>
                <wp:extent cx="5965190" cy="395859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39585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5511716"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7D7BB7BE">
                            <w:pPr>
                              <w:pStyle w:val="5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5784E97">
                            <w:pPr>
                              <w:spacing w:before="0" w:line="556" w:lineRule="auto"/>
                              <w:ind w:left="28" w:right="5489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App\Http\Controllers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use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Illuminate\Http\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Request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5AB74178">
                            <w:pPr>
                              <w:spacing w:before="0" w:line="245" w:lineRule="exact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Controller</w:t>
                            </w:r>
                          </w:p>
                          <w:p w14:paraId="647B0082"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1FD2EF0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012D47E7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A874B02">
                            <w:pPr>
                              <w:spacing w:before="37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$data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[</w:t>
                            </w:r>
                          </w:p>
                          <w:p w14:paraId="1521E07F">
                            <w:pPr>
                              <w:spacing w:before="40" w:line="278" w:lineRule="auto"/>
                              <w:ind w:left="1411" w:right="477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'nama'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'Budi'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'pekerjaan'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'Developer'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14:paraId="5D1CA322">
                            <w:pPr>
                              <w:spacing w:before="1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];</w:t>
                            </w:r>
                          </w:p>
                          <w:p w14:paraId="63FD33C1">
                            <w:pPr>
                              <w:spacing w:before="38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'home'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)-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$data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99DEC47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3B9AC96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5EA6648B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557E160">
                            <w:pPr>
                              <w:spacing w:before="37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'contact'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A306328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FD7AC80"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70.55pt;margin-top:3.8pt;height:311.7pt;width:469.7pt;mso-position-horizontal-relative:page;mso-wrap-distance-bottom:0pt;mso-wrap-distance-top:0pt;z-index:-251638784;mso-width-relative:page;mso-height-relative:page;" fillcolor="#1F1F1F" filled="t" stroked="f" coordsize="21600,21600" o:gfxdata="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BHN+F2AAAAAoBAAAPAAAAAAAAAAEAIAAAACIAAABk&#10;cnMvZG93bnJldi54bWxQSwECFAAUAAAACACHTuJAcKQqIc0BAACrAwAADgAAAAAAAAABACAAAAAn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5511716"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&lt;?php</w:t>
                      </w:r>
                    </w:p>
                    <w:p w14:paraId="7D7BB7BE">
                      <w:pPr>
                        <w:pStyle w:val="5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5784E97">
                      <w:pPr>
                        <w:spacing w:before="0" w:line="556" w:lineRule="auto"/>
                        <w:ind w:left="28" w:right="5489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namespace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App\Http\Controllers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use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Illuminate\Http\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Request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5AB74178">
                      <w:pPr>
                        <w:spacing w:before="0" w:line="245" w:lineRule="exact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4EC8AF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extends</w:t>
                      </w:r>
                      <w:r>
                        <w:rPr>
                          <w:rFonts w:ascii="Consolas"/>
                          <w:color w:val="559CD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Controller</w:t>
                      </w:r>
                    </w:p>
                    <w:p w14:paraId="647B0082"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11FD2EF0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012D47E7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2A874B02">
                      <w:pPr>
                        <w:spacing w:before="37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$data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[</w:t>
                      </w:r>
                    </w:p>
                    <w:p w14:paraId="1521E07F">
                      <w:pPr>
                        <w:spacing w:before="40" w:line="278" w:lineRule="auto"/>
                        <w:ind w:left="1411" w:right="477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'nama'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=&gt;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'Budi'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'pekerjaan'</w:t>
                      </w:r>
                      <w:r>
                        <w:rPr>
                          <w:rFonts w:ascii="Consolas"/>
                          <w:color w:val="CE9178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'Developer'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14:paraId="5D1CA322">
                      <w:pPr>
                        <w:spacing w:before="1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];</w:t>
                      </w:r>
                    </w:p>
                    <w:p w14:paraId="63FD33C1">
                      <w:pPr>
                        <w:spacing w:before="38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'home'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)-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with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$data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699DEC47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63B9AC96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5EA6648B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4557E160">
                      <w:pPr>
                        <w:spacing w:before="37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'contact'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5A306328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4FD7AC80">
                      <w:pPr>
                        <w:spacing w:before="39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2ED7CD">
      <w:pPr>
        <w:pStyle w:val="5"/>
      </w:pPr>
    </w:p>
    <w:p w14:paraId="5FF2A116">
      <w:pPr>
        <w:spacing w:before="1" w:line="580" w:lineRule="atLeast"/>
        <w:ind w:left="165" w:right="503" w:firstLine="0"/>
        <w:jc w:val="left"/>
        <w:rPr>
          <w:rFonts w:ascii="Arial"/>
          <w:b/>
          <w:sz w:val="22"/>
        </w:rPr>
      </w:pPr>
      <w:r>
        <w:rPr>
          <w:sz w:val="22"/>
        </w:rPr>
        <w:t>Mengirim</w:t>
      </w:r>
      <w:r>
        <w:rPr>
          <w:spacing w:val="-4"/>
          <w:sz w:val="22"/>
        </w:rPr>
        <w:t xml:space="preserve"> </w:t>
      </w:r>
      <w:r>
        <w:rPr>
          <w:sz w:val="22"/>
        </w:rPr>
        <w:t>array</w:t>
      </w:r>
      <w:r>
        <w:rPr>
          <w:spacing w:val="-3"/>
          <w:sz w:val="22"/>
        </w:rPr>
        <w:t xml:space="preserve"> </w:t>
      </w:r>
      <w:r>
        <w:rPr>
          <w:sz w:val="22"/>
        </w:rPr>
        <w:t>$data</w:t>
      </w:r>
      <w:r>
        <w:rPr>
          <w:spacing w:val="-3"/>
          <w:sz w:val="22"/>
        </w:rPr>
        <w:t xml:space="preserve"> </w:t>
      </w:r>
      <w:r>
        <w:rPr>
          <w:sz w:val="22"/>
        </w:rPr>
        <w:t>dengan</w:t>
      </w:r>
      <w:r>
        <w:rPr>
          <w:spacing w:val="-3"/>
          <w:sz w:val="22"/>
        </w:rPr>
        <w:t xml:space="preserve"> </w:t>
      </w:r>
      <w:r>
        <w:rPr>
          <w:sz w:val="22"/>
        </w:rPr>
        <w:t>isi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didalamnya</w:t>
      </w:r>
      <w:r>
        <w:rPr>
          <w:spacing w:val="-4"/>
          <w:sz w:val="22"/>
        </w:rPr>
        <w:t xml:space="preserve"> </w:t>
      </w:r>
      <w:r>
        <w:rPr>
          <w:sz w:val="22"/>
        </w:rPr>
        <w:t>adalah</w:t>
      </w:r>
      <w:r>
        <w:rPr>
          <w:spacing w:val="-3"/>
          <w:sz w:val="22"/>
        </w:rPr>
        <w:t xml:space="preserve"> </w:t>
      </w:r>
      <w:r>
        <w:rPr>
          <w:sz w:val="22"/>
        </w:rPr>
        <w:t>nama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pekerjaan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view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home. Lalu dalam </w:t>
      </w:r>
      <w:r>
        <w:rPr>
          <w:rFonts w:ascii="Arial"/>
          <w:b/>
          <w:sz w:val="22"/>
        </w:rPr>
        <w:t>resource/view/home.blade.php</w:t>
      </w:r>
    </w:p>
    <w:p w14:paraId="50CBCA64">
      <w:pPr>
        <w:pStyle w:val="5"/>
        <w:spacing w:before="40"/>
        <w:ind w:left="165"/>
      </w:pPr>
      <w:r>
        <w:t>Dan</w:t>
      </w:r>
      <w:r>
        <w:rPr>
          <w:spacing w:val="-3"/>
        </w:rPr>
        <w:t xml:space="preserve"> </w:t>
      </w:r>
      <w:r>
        <w:t>ketik</w:t>
      </w:r>
      <w:r>
        <w:rPr>
          <w:spacing w:val="-5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gambar</w:t>
      </w:r>
      <w:r>
        <w:rPr>
          <w:spacing w:val="-3"/>
        </w:rPr>
        <w:t xml:space="preserve"> </w:t>
      </w:r>
      <w:r>
        <w:rPr>
          <w:spacing w:val="-2"/>
        </w:rPr>
        <w:t>berikut</w:t>
      </w:r>
    </w:p>
    <w:p w14:paraId="3F290E72">
      <w:pPr>
        <w:pStyle w:val="5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48260</wp:posOffset>
                </wp:positionV>
                <wp:extent cx="5965190" cy="1061085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10610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FE4E33C"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div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34EB275C">
                            <w:pPr>
                              <w:spacing w:before="37" w:line="278" w:lineRule="auto"/>
                              <w:ind w:left="28" w:right="1111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Simplicity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acquired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taste. -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Katharine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Gerould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--&gt;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Selamat Datang di Toko Sewa Baju Terbaik {{$nama}}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br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14:paraId="4A58C104"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Anda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adalah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seorang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{{$pekerjaan}}</w:t>
                            </w:r>
                          </w:p>
                          <w:p w14:paraId="794E0599"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21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div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70.55pt;margin-top:3.8pt;height:83.55pt;width:469.7pt;mso-position-horizontal-relative:page;mso-wrap-distance-bottom:0pt;mso-wrap-distance-top:0pt;z-index:-251638784;mso-width-relative:page;mso-height-relative:page;" fillcolor="#1F1F1F" filled="t" stroked="f" coordsize="21600,21600" o:gfxdata="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n1Lk9kAAAAKAQAADwAAAAAAAAABACAAAAAiAAAA&#10;ZHJzL2Rvd25yZXYueG1sUEsBAhQAFAAAAAgAh07iQC+xIbjNAQAAqwMAAA4AAAAAAAAAAQAgAAAA&#10;K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FE4E33C"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div</w:t>
                      </w:r>
                      <w:r>
                        <w:rPr>
                          <w:rFonts w:ascii="Consolas"/>
                          <w:color w:val="808080"/>
                          <w:spacing w:val="-2"/>
                          <w:sz w:val="21"/>
                        </w:rPr>
                        <w:t>&gt;</w:t>
                      </w:r>
                    </w:p>
                    <w:p w14:paraId="34EB275C">
                      <w:pPr>
                        <w:spacing w:before="37" w:line="278" w:lineRule="auto"/>
                        <w:ind w:left="28" w:right="1111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&lt;!--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Simplicity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acquired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taste. -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Katharine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Gerould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--&gt;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Selamat Datang di Toko Sewa Baju Terbaik {{$nama}}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br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14:paraId="4A58C104"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Anda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adalah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seorang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{{$pekerjaan}}</w:t>
                      </w:r>
                    </w:p>
                    <w:p w14:paraId="794E0599"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  <w:sz w:val="21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div</w:t>
                      </w:r>
                      <w:r>
                        <w:rPr>
                          <w:rFonts w:ascii="Consolas"/>
                          <w:color w:val="808080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75439E">
      <w:pPr>
        <w:pStyle w:val="5"/>
        <w:spacing w:before="39"/>
      </w:pPr>
    </w:p>
    <w:p w14:paraId="1C28624A">
      <w:pPr>
        <w:pStyle w:val="5"/>
        <w:spacing w:before="1" w:line="276" w:lineRule="auto"/>
        <w:ind w:left="165" w:right="503"/>
      </w:pPr>
      <w:r>
        <w:t>Kemudian</w:t>
      </w:r>
      <w:r>
        <w:rPr>
          <w:spacing w:val="-3"/>
        </w:rPr>
        <w:t xml:space="preserve"> </w:t>
      </w:r>
      <w:r>
        <w:t>reload</w:t>
      </w:r>
      <w:r>
        <w:rPr>
          <w:spacing w:val="-3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(localhost:8000).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muncul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t>dengan data array di controller.</w:t>
      </w:r>
    </w:p>
    <w:p w14:paraId="77922685">
      <w:pPr>
        <w:pStyle w:val="5"/>
        <w:spacing w:after="0" w:line="276" w:lineRule="auto"/>
        <w:sectPr>
          <w:pgSz w:w="11910" w:h="16840"/>
          <w:pgMar w:top="1920" w:right="283" w:bottom="280" w:left="1275" w:header="720" w:footer="720" w:gutter="0"/>
          <w:cols w:space="720" w:num="1"/>
        </w:sectPr>
      </w:pPr>
    </w:p>
    <w:p w14:paraId="096BFD82">
      <w:pPr>
        <w:pStyle w:val="5"/>
        <w:ind w:left="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9590" cy="2295525"/>
                <wp:effectExtent l="9525" t="0" r="635" b="9525"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D930B8"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br w:type="textWrapping"/>
                            </w:r>
                            <w:r>
                              <w:drawing>
                                <wp:inline distT="0" distB="0" distL="114300" distR="114300">
                                  <wp:extent cx="5598795" cy="849630"/>
                                  <wp:effectExtent l="0" t="0" r="1905" b="7620"/>
                                  <wp:docPr id="6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Picture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8795" cy="849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1" o:spid="_x0000_s1026" o:spt="202" type="#_x0000_t202" style="height:180.75pt;width:441.7pt;" filled="f" stroked="t" coordsize="21600,21600" o:gfxdata="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jE6KjYAAAABQEA&#10;AA8AAAAAAAAAAQAgAAAAIgAAAGRycy9kb3ducmV2LnhtbFBLAQIUABQAAAAIAIdO4kBaqnD14QEA&#10;ANoDAAAOAAAAAAAAAAEAIAAAACcBAABkcnMvZTJvRG9jLnhtbFBLBQYAAAAABgAGAFkBAAB6BQAA&#10;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BD930B8">
                      <w:pPr>
                        <w:spacing w:before="72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br w:type="textWrapping"/>
                      </w:r>
                      <w:r>
                        <w:drawing>
                          <wp:inline distT="0" distB="0" distL="114300" distR="114300">
                            <wp:extent cx="5598795" cy="849630"/>
                            <wp:effectExtent l="0" t="0" r="1905" b="7620"/>
                            <wp:docPr id="6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Picture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8795" cy="849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1F21CD">
      <w:pPr>
        <w:pStyle w:val="5"/>
        <w:spacing w:before="170"/>
      </w:pPr>
    </w:p>
    <w:p w14:paraId="6CEA925D">
      <w:pPr>
        <w:pStyle w:val="5"/>
        <w:spacing w:before="1"/>
        <w:ind w:left="165"/>
      </w:pPr>
      <w:r>
        <w:t>Anda</w:t>
      </w:r>
      <w:r>
        <w:rPr>
          <w:spacing w:val="-8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juga</w:t>
      </w:r>
      <w:r>
        <w:rPr>
          <w:spacing w:val="-9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rFonts w:ascii="Arial"/>
          <w:b/>
        </w:rPr>
        <w:t>compact</w:t>
      </w:r>
      <w:r>
        <w:rPr>
          <w:rFonts w:ascii="Arial"/>
          <w:b/>
          <w:spacing w:val="51"/>
        </w:rPr>
        <w:t xml:space="preserve"> </w:t>
      </w:r>
      <w:r>
        <w:t>(Gunakan</w:t>
      </w:r>
      <w:r>
        <w:rPr>
          <w:spacing w:val="-5"/>
        </w:rPr>
        <w:t xml:space="preserve"> </w:t>
      </w:r>
      <w:r>
        <w:t>apabila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yg</w:t>
      </w:r>
      <w:r>
        <w:rPr>
          <w:spacing w:val="-5"/>
        </w:rPr>
        <w:t xml:space="preserve"> </w:t>
      </w:r>
      <w:r>
        <w:t>dikirimkan</w:t>
      </w:r>
      <w:r>
        <w:rPr>
          <w:spacing w:val="-5"/>
        </w:rPr>
        <w:t xml:space="preserve"> </w:t>
      </w:r>
      <w:r>
        <w:rPr>
          <w:spacing w:val="-2"/>
        </w:rPr>
        <w:t>sedikit)</w:t>
      </w:r>
    </w:p>
    <w:p w14:paraId="5AC7E7B4">
      <w:pPr>
        <w:pStyle w:val="5"/>
        <w:spacing w:before="37"/>
        <w:ind w:left="525"/>
      </w:pPr>
      <w:r>
        <w:rPr>
          <w:rFonts w:ascii="Wingdings" w:hAnsi="Wingdings"/>
        </w:rPr>
        <w:t></w:t>
      </w:r>
      <w:r>
        <w:rPr>
          <w:rFonts w:ascii="Times New Roman" w:hAnsi="Times New Roman"/>
          <w:spacing w:val="59"/>
        </w:rPr>
        <w:t xml:space="preserve"> </w:t>
      </w:r>
      <w:r>
        <w:t>fungsi</w:t>
      </w:r>
      <w:r>
        <w:rPr>
          <w:spacing w:val="-5"/>
        </w:rPr>
        <w:t xml:space="preserve"> </w:t>
      </w:r>
      <w:r>
        <w:t>bawaan</w:t>
      </w:r>
      <w:r>
        <w:rPr>
          <w:spacing w:val="-4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otomatis</w:t>
      </w:r>
      <w:r>
        <w:rPr>
          <w:spacing w:val="-5"/>
        </w:rPr>
        <w:t xml:space="preserve"> </w:t>
      </w:r>
      <w:r>
        <w:t>membuat</w:t>
      </w:r>
      <w:r>
        <w:rPr>
          <w:spacing w:val="-5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nama</w:t>
      </w:r>
      <w:r>
        <w:rPr>
          <w:spacing w:val="-6"/>
        </w:rPr>
        <w:t xml:space="preserve"> </w:t>
      </w:r>
      <w:r>
        <w:t>variabel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disebutkan</w:t>
      </w:r>
    </w:p>
    <w:p w14:paraId="532475D6">
      <w:pPr>
        <w:pStyle w:val="5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49530</wp:posOffset>
                </wp:positionV>
                <wp:extent cx="5965190" cy="4319905"/>
                <wp:effectExtent l="0" t="0" r="0" b="0"/>
                <wp:wrapTopAndBottom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43199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B1BDE3">
                            <w:pPr>
                              <w:spacing w:before="0" w:line="245" w:lineRule="exact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0F7B9BC9">
                            <w:pPr>
                              <w:pStyle w:val="5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468258A">
                            <w:pPr>
                              <w:spacing w:before="0" w:line="554" w:lineRule="auto"/>
                              <w:ind w:left="28" w:right="5489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App\Http\Controllers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use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Illuminate\Http\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Request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325EB98C">
                            <w:pPr>
                              <w:spacing w:before="5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HomeController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Controller</w:t>
                            </w:r>
                          </w:p>
                          <w:p w14:paraId="60544FEB"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41606A9">
                            <w:pPr>
                              <w:spacing w:before="38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561B98F1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6360E6B9">
                            <w:pPr>
                              <w:spacing w:before="40"/>
                              <w:ind w:left="71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52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$data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0"/>
                                <w:sz w:val="21"/>
                              </w:rPr>
                              <w:t>[</w:t>
                            </w:r>
                          </w:p>
                          <w:p w14:paraId="67EE438D">
                            <w:pPr>
                              <w:tabs>
                                <w:tab w:val="left" w:pos="1643"/>
                              </w:tabs>
                              <w:spacing w:before="4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'nama'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'Budi',</w:t>
                            </w:r>
                          </w:p>
                          <w:p w14:paraId="7FD947A5">
                            <w:pPr>
                              <w:spacing w:before="37"/>
                              <w:ind w:left="118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4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'pekerjaan'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'Developer',</w:t>
                            </w:r>
                          </w:p>
                          <w:p w14:paraId="348F7849"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>//];</w:t>
                            </w:r>
                          </w:p>
                          <w:p w14:paraId="73AA9CA6"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view('home')-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&gt;with($data);</w:t>
                            </w:r>
                          </w:p>
                          <w:p w14:paraId="3F238F2D"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$nama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"Teddy"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69E5720">
                            <w:pPr>
                              <w:spacing w:before="37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$pekerjaan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"programmer"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0C0D1BD">
                            <w:pPr>
                              <w:spacing w:before="41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'home'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compact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'nama'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'pekerjaan'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));</w:t>
                            </w:r>
                          </w:p>
                          <w:p w14:paraId="098AFAE7"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2554C77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14:paraId="424BE03A">
                            <w:pPr>
                              <w:spacing w:before="37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CA92463"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'contact'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404DF79"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591D9A3"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70.55pt;margin-top:3.9pt;height:340.15pt;width:469.7pt;mso-position-horizontal-relative:page;mso-wrap-distance-bottom:0pt;mso-wrap-distance-top:0pt;z-index:-251637760;mso-width-relative:page;mso-height-relative:page;" fillcolor="#1F1F1F" filled="t" stroked="f" coordsize="21600,21600" o:gfxdata="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ADc2NgAAAAKAQAADwAAAAAAAAABACAAAAAiAAAA&#10;ZHJzL2Rvd25yZXYueG1sUEsBAhQAFAAAAAgAh07iQFqhxy7OAQAAqw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CB1BDE3">
                      <w:pPr>
                        <w:spacing w:before="0" w:line="245" w:lineRule="exact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&lt;?php</w:t>
                      </w:r>
                    </w:p>
                    <w:p w14:paraId="0F7B9BC9">
                      <w:pPr>
                        <w:pStyle w:val="5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468258A">
                      <w:pPr>
                        <w:spacing w:before="0" w:line="554" w:lineRule="auto"/>
                        <w:ind w:left="28" w:right="5489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namespace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App\Http\Controllers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use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Illuminate\Http\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Request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325EB98C">
                      <w:pPr>
                        <w:spacing w:before="5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HomeController</w:t>
                      </w:r>
                      <w:r>
                        <w:rPr>
                          <w:rFonts w:ascii="Consolas"/>
                          <w:color w:val="4EC8AF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extends</w:t>
                      </w:r>
                      <w:r>
                        <w:rPr>
                          <w:rFonts w:ascii="Consolas"/>
                          <w:color w:val="559CD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Controller</w:t>
                      </w:r>
                    </w:p>
                    <w:p w14:paraId="60544FEB">
                      <w:pPr>
                        <w:spacing w:before="39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741606A9">
                      <w:pPr>
                        <w:spacing w:before="38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561B98F1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6360E6B9">
                      <w:pPr>
                        <w:spacing w:before="40"/>
                        <w:ind w:left="71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52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$data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10"/>
                          <w:sz w:val="21"/>
                        </w:rPr>
                        <w:t>[</w:t>
                      </w:r>
                    </w:p>
                    <w:p w14:paraId="67EE438D">
                      <w:pPr>
                        <w:tabs>
                          <w:tab w:val="left" w:pos="1643"/>
                        </w:tabs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ab/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'nama'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'Budi',</w:t>
                      </w:r>
                    </w:p>
                    <w:p w14:paraId="7FD947A5">
                      <w:pPr>
                        <w:spacing w:before="37"/>
                        <w:ind w:left="118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47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'pekerjaan'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'Developer',</w:t>
                      </w:r>
                    </w:p>
                    <w:p w14:paraId="348F7849">
                      <w:pPr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>//];</w:t>
                      </w:r>
                    </w:p>
                    <w:p w14:paraId="73AA9CA6">
                      <w:pPr>
                        <w:spacing w:before="39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6A995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view('home')-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&gt;with($data);</w:t>
                      </w:r>
                    </w:p>
                    <w:p w14:paraId="3F238F2D">
                      <w:pPr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$nama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"Teddy"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;</w:t>
                      </w:r>
                    </w:p>
                    <w:p w14:paraId="069E5720">
                      <w:pPr>
                        <w:spacing w:before="37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$pekerjaan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"programmer"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;</w:t>
                      </w:r>
                    </w:p>
                    <w:p w14:paraId="00C0D1BD">
                      <w:pPr>
                        <w:spacing w:before="41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'home'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compact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'nama'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'pekerjaan'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));</w:t>
                      </w:r>
                    </w:p>
                    <w:p w14:paraId="098AFAE7">
                      <w:pPr>
                        <w:spacing w:before="39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02554C77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 w14:paraId="424BE03A">
                      <w:pPr>
                        <w:spacing w:before="37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 w14:paraId="4CA92463">
                      <w:pPr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view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'contact'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7404DF79"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6591D9A3"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3A0405">
      <w:pPr>
        <w:pStyle w:val="5"/>
      </w:pPr>
    </w:p>
    <w:p w14:paraId="26F1C72D">
      <w:pPr>
        <w:pStyle w:val="5"/>
        <w:spacing w:before="74"/>
      </w:pPr>
    </w:p>
    <w:p w14:paraId="3802F6A7">
      <w:pPr>
        <w:pStyle w:val="5"/>
        <w:spacing w:before="1" w:line="276" w:lineRule="auto"/>
        <w:ind w:left="165" w:right="503"/>
      </w:pPr>
      <w:r>
        <w:t>Kemudian</w:t>
      </w:r>
      <w:r>
        <w:rPr>
          <w:spacing w:val="-3"/>
        </w:rPr>
        <w:t xml:space="preserve"> </w:t>
      </w:r>
      <w:r>
        <w:t>reload</w:t>
      </w:r>
      <w:r>
        <w:rPr>
          <w:spacing w:val="-3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(localhost:8000).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muncul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t>dengan data array di controller.</w:t>
      </w:r>
    </w:p>
    <w:p w14:paraId="67C6572A">
      <w:pPr>
        <w:pStyle w:val="5"/>
        <w:spacing w:after="0" w:line="276" w:lineRule="auto"/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29676E29">
      <w:pPr>
        <w:pStyle w:val="5"/>
        <w:ind w:left="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9590" cy="2295525"/>
                <wp:effectExtent l="9525" t="0" r="635" b="9525"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90" cy="22955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A3F286"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 xml:space="preserve"> Screenshoot:</w:t>
                            </w:r>
                            <w:r>
                              <w:drawing>
                                <wp:inline distT="0" distB="0" distL="114300" distR="114300">
                                  <wp:extent cx="5590540" cy="868045"/>
                                  <wp:effectExtent l="0" t="0" r="10160" b="8255"/>
                                  <wp:docPr id="62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Picture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0540" cy="868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3" o:spid="_x0000_s1026" o:spt="202" type="#_x0000_t202" style="height:180.75pt;width:441.7pt;" filled="f" stroked="t" coordsize="21600,21600" o:gfxdata="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jE6KjYAAAABQEA&#10;AA8AAAAAAAAAAQAgAAAAIgAAAGRycy9kb3ducmV2LnhtbFBLAQIUABQAAAAIAIdO4kDUHQ+D4QEA&#10;ANoDAAAOAAAAAAAAAAEAIAAAACcBAABkcnMvZTJvRG9jLnhtbFBLBQYAAAAABgAGAFkBAAB6BQAA&#10;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34A3F286">
                      <w:pPr>
                        <w:spacing w:before="72"/>
                        <w:ind w:left="14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Hasil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 xml:space="preserve"> Screenshoot:</w:t>
                      </w:r>
                      <w:r>
                        <w:drawing>
                          <wp:inline distT="0" distB="0" distL="114300" distR="114300">
                            <wp:extent cx="5590540" cy="868045"/>
                            <wp:effectExtent l="0" t="0" r="10160" b="8255"/>
                            <wp:docPr id="62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Picture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0540" cy="868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82B4442">
      <w:pPr>
        <w:pStyle w:val="2"/>
        <w:spacing w:before="133"/>
        <w:ind w:left="165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-650240</wp:posOffset>
                </wp:positionV>
                <wp:extent cx="5436870" cy="52641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870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D73406">
                            <w:pPr>
                              <w:pStyle w:val="5"/>
                              <w:spacing w:line="247" w:lineRule="exact"/>
                            </w:pPr>
                            <w:r>
                              <w:t>Anda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perlu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mengetahui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untuk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membuat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dalam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diperlukan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syncronisasi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antara</w:t>
                            </w:r>
                          </w:p>
                          <w:p w14:paraId="34986F4C">
                            <w:pPr>
                              <w:pStyle w:val="5"/>
                              <w:spacing w:before="75"/>
                            </w:pPr>
                          </w:p>
                          <w:p w14:paraId="14987C0B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Router</w:t>
                            </w:r>
                            <w:r>
                              <w:rPr>
                                <w:rFonts w:ascii="Arial"/>
                                <w:b/>
                                <w:spacing w:val="5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b/>
                                <w:spacing w:val="5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Controller</w:t>
                            </w:r>
                            <w:r>
                              <w:rPr>
                                <w:rFonts w:ascii="Arial"/>
                                <w:b/>
                                <w:spacing w:val="5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72pt;margin-top:-51.2pt;height:41.45pt;width:428.1pt;mso-position-horizontal-relative:page;z-index:-251652096;mso-width-relative:page;mso-height-relative:page;" filled="f" stroked="f" coordsize="21600,21600" o:gfxdata="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EVWK9oAAAANAQAADwAAAAAAAAABACAAAAAiAAAAZHJzL2Rvd25yZXYueG1sUEsBAhQAFAAA&#10;AAgAh07iQIWDWc2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D73406">
                      <w:pPr>
                        <w:pStyle w:val="5"/>
                        <w:spacing w:line="247" w:lineRule="exact"/>
                      </w:pPr>
                      <w:r>
                        <w:t>Anda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perlu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mengetahui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untuk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membuat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dalam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diperlukan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syncronisasi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antara</w:t>
                      </w:r>
                    </w:p>
                    <w:p w14:paraId="34986F4C">
                      <w:pPr>
                        <w:pStyle w:val="5"/>
                        <w:spacing w:before="75"/>
                      </w:pPr>
                    </w:p>
                    <w:p w14:paraId="14987C0B"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Router</w:t>
                      </w:r>
                      <w:r>
                        <w:rPr>
                          <w:rFonts w:ascii="Arial"/>
                          <w:b/>
                          <w:spacing w:val="57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&gt;</w:t>
                      </w:r>
                      <w:r>
                        <w:rPr>
                          <w:rFonts w:ascii="Arial"/>
                          <w:b/>
                          <w:spacing w:val="57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Controller</w:t>
                      </w:r>
                      <w:r>
                        <w:rPr>
                          <w:rFonts w:ascii="Arial"/>
                          <w:b/>
                          <w:spacing w:val="5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&gt;</w:t>
                      </w:r>
                      <w:r>
                        <w:rPr>
                          <w:rFonts w:ascii="Arial"/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-2317750</wp:posOffset>
                </wp:positionV>
                <wp:extent cx="5609590" cy="2295525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295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590" h="2295525">
                              <a:moveTo>
                                <a:pt x="5609590" y="0"/>
                              </a:moveTo>
                              <a:lnTo>
                                <a:pt x="0" y="0"/>
                              </a:lnTo>
                              <a:lnTo>
                                <a:pt x="0" y="2295525"/>
                              </a:lnTo>
                              <a:lnTo>
                                <a:pt x="5609590" y="2295525"/>
                              </a:lnTo>
                              <a:lnTo>
                                <a:pt x="560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72pt;margin-top:-182.5pt;height:180.75pt;width:441.7pt;mso-position-horizontal-relative:page;z-index:-251651072;mso-width-relative:page;mso-height-relative:page;" fillcolor="#FFFFFF" filled="t" stroked="f" coordsize="5609590,2295525" o:gfxdata="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moX&#10;T9kAAAAMAQAADwAAAAAAAAABACAAAAAiAAAAZHJzL2Rvd25yZXYueG1sUEsBAhQAFAAAAAgAh07i&#10;QAeCirshAgAA6gQAAA4AAAAAAAAAAQAgAAAAKAEAAGRycy9lMm9Eb2MueG1sUEsFBgAAAAAGAAYA&#10;WQEAALsFAAAAAA==&#10;" path="m5609590,0l0,0,0,2295525,5609590,2295525,560959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Router</w:t>
      </w:r>
      <w:r>
        <w:rPr>
          <w:spacing w:val="-6"/>
        </w:rPr>
        <w:t xml:space="preserve"> </w:t>
      </w:r>
      <w:r>
        <w:t>mengatur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anda</w:t>
      </w:r>
    </w:p>
    <w:p w14:paraId="3C0DED99">
      <w:pPr>
        <w:tabs>
          <w:tab w:val="left" w:pos="6231"/>
        </w:tabs>
        <w:spacing w:before="38"/>
        <w:ind w:left="165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(Seo-friendly)</w:t>
      </w:r>
      <w:r>
        <w:rPr>
          <w:rFonts w:ascii="Arial"/>
          <w:b/>
          <w:sz w:val="22"/>
        </w:rPr>
        <w:tab/>
      </w:r>
      <w:r>
        <w:rPr>
          <w:sz w:val="22"/>
        </w:rPr>
        <w:t>(tidak</w:t>
      </w:r>
      <w:r>
        <w:rPr>
          <w:spacing w:val="-6"/>
          <w:sz w:val="22"/>
        </w:rPr>
        <w:t xml:space="preserve"> </w:t>
      </w:r>
      <w:r>
        <w:rPr>
          <w:sz w:val="22"/>
        </w:rPr>
        <w:t>SEO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friendly)</w:t>
      </w:r>
    </w:p>
    <w:p w14:paraId="44A0DCD8">
      <w:pPr>
        <w:pStyle w:val="5"/>
        <w:tabs>
          <w:tab w:val="left" w:pos="6199"/>
        </w:tabs>
        <w:spacing w:before="37"/>
        <w:ind w:left="165"/>
      </w:pPr>
      <w:r>
        <w:rPr>
          <w:spacing w:val="-2"/>
        </w:rPr>
        <w:t>localhost/about</w:t>
      </w:r>
      <w:r>
        <w:tab/>
      </w:r>
      <w:r>
        <w:rPr>
          <w:spacing w:val="-2"/>
        </w:rPr>
        <w:t>localhost/opt</w:t>
      </w:r>
    </w:p>
    <w:p w14:paraId="4F2E136A">
      <w:pPr>
        <w:pStyle w:val="5"/>
        <w:tabs>
          <w:tab w:val="left" w:pos="6241"/>
        </w:tabs>
        <w:spacing w:before="40"/>
        <w:ind w:left="165"/>
      </w:pPr>
      <w:r>
        <w:rPr>
          <w:spacing w:val="-2"/>
        </w:rPr>
        <w:t>localhost/admin/settings</w:t>
      </w:r>
      <w:r>
        <w:tab/>
      </w:r>
      <w:r>
        <w:rPr>
          <w:spacing w:val="-2"/>
        </w:rPr>
        <w:t>localhost/set</w:t>
      </w:r>
    </w:p>
    <w:p w14:paraId="79480DDB">
      <w:pPr>
        <w:pStyle w:val="5"/>
        <w:tabs>
          <w:tab w:val="left" w:pos="6219"/>
        </w:tabs>
        <w:spacing w:before="37" w:line="552" w:lineRule="auto"/>
        <w:ind w:left="165" w:right="1395"/>
      </w:pPr>
      <w:r>
        <w:rPr>
          <w:spacing w:val="-2"/>
        </w:rPr>
        <w:t>localhost/artikel/makanan-khas-indonesia</w:t>
      </w:r>
      <w:r>
        <w:tab/>
      </w:r>
      <w:r>
        <w:rPr>
          <w:spacing w:val="-2"/>
        </w:rPr>
        <w:t xml:space="preserve">localhost/artikel/aid=120230 </w:t>
      </w:r>
      <w:r>
        <w:t>(Buat link SEO friendly apabila menginginkan kemudahan di cari di google)</w:t>
      </w:r>
    </w:p>
    <w:p w14:paraId="2C0F9B6C">
      <w:pPr>
        <w:pStyle w:val="5"/>
        <w:spacing w:before="1" w:line="552" w:lineRule="auto"/>
        <w:ind w:left="165" w:right="2481"/>
      </w:pPr>
      <w:r>
        <w:t>Controller,</w:t>
      </w:r>
      <w:r>
        <w:rPr>
          <w:spacing w:val="-5"/>
        </w:rPr>
        <w:t xml:space="preserve"> </w:t>
      </w:r>
      <w:r>
        <w:t>menyimpan</w:t>
      </w:r>
      <w:r>
        <w:rPr>
          <w:spacing w:val="-5"/>
        </w:rPr>
        <w:t xml:space="preserve"> </w:t>
      </w:r>
      <w:r>
        <w:t>variabel,</w:t>
      </w:r>
      <w:r>
        <w:rPr>
          <w:spacing w:val="-3"/>
        </w:rPr>
        <w:t xml:space="preserve"> </w:t>
      </w:r>
      <w:r>
        <w:t>logika</w:t>
      </w:r>
      <w:r>
        <w:rPr>
          <w:spacing w:val="-5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koneksi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lainnya View, membuat tampilan website.</w:t>
      </w:r>
    </w:p>
    <w:p w14:paraId="6F8419A4">
      <w:pPr>
        <w:pStyle w:val="5"/>
      </w:pPr>
    </w:p>
    <w:p w14:paraId="580B437F">
      <w:pPr>
        <w:pStyle w:val="5"/>
        <w:spacing w:before="76"/>
      </w:pPr>
    </w:p>
    <w:p w14:paraId="4CF89F64">
      <w:pPr>
        <w:pStyle w:val="8"/>
        <w:numPr>
          <w:ilvl w:val="0"/>
          <w:numId w:val="1"/>
        </w:numPr>
        <w:tabs>
          <w:tab w:val="left" w:pos="495"/>
        </w:tabs>
        <w:spacing w:before="0" w:after="0" w:line="240" w:lineRule="auto"/>
        <w:ind w:left="495" w:right="0" w:hanging="33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Setting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Team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Github</w:t>
      </w:r>
    </w:p>
    <w:p w14:paraId="351250E6">
      <w:pPr>
        <w:pStyle w:val="5"/>
        <w:spacing w:before="35"/>
        <w:rPr>
          <w:rFonts w:ascii="Arial"/>
          <w:b/>
          <w:sz w:val="26"/>
        </w:rPr>
      </w:pPr>
    </w:p>
    <w:p w14:paraId="2F5BFC51">
      <w:pPr>
        <w:pStyle w:val="8"/>
        <w:numPr>
          <w:ilvl w:val="1"/>
          <w:numId w:val="1"/>
        </w:numPr>
        <w:tabs>
          <w:tab w:val="left" w:pos="883"/>
        </w:tabs>
        <w:spacing w:before="0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7"/>
          <w:sz w:val="22"/>
        </w:rPr>
        <w:t xml:space="preserve"> </w:t>
      </w:r>
      <w:r>
        <w:rPr>
          <w:sz w:val="22"/>
        </w:rPr>
        <w:t>akun</w:t>
      </w:r>
      <w:r>
        <w:rPr>
          <w:spacing w:val="-6"/>
          <w:sz w:val="22"/>
        </w:rPr>
        <w:t xml:space="preserve"> </w:t>
      </w:r>
      <w:r>
        <w:rPr>
          <w:sz w:val="22"/>
        </w:rPr>
        <w:t>github</w:t>
      </w:r>
      <w:r>
        <w:rPr>
          <w:spacing w:val="-7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637460B8">
      <w:pPr>
        <w:pStyle w:val="8"/>
        <w:numPr>
          <w:ilvl w:val="1"/>
          <w:numId w:val="1"/>
        </w:numPr>
        <w:tabs>
          <w:tab w:val="left" w:pos="883"/>
        </w:tabs>
        <w:spacing w:before="40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Pilih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7"/>
          <w:sz w:val="22"/>
        </w:rPr>
        <w:t xml:space="preserve"> </w:t>
      </w:r>
      <w:r>
        <w:rPr>
          <w:sz w:val="22"/>
        </w:rPr>
        <w:t>anda,</w:t>
      </w:r>
      <w:r>
        <w:rPr>
          <w:spacing w:val="-7"/>
          <w:sz w:val="22"/>
        </w:rPr>
        <w:t xml:space="preserve"> </w:t>
      </w:r>
      <w:r>
        <w:rPr>
          <w:sz w:val="22"/>
        </w:rPr>
        <w:t>lalu</w:t>
      </w:r>
      <w:r>
        <w:rPr>
          <w:spacing w:val="-6"/>
          <w:sz w:val="22"/>
        </w:rPr>
        <w:t xml:space="preserve"> </w:t>
      </w:r>
      <w:r>
        <w:rPr>
          <w:sz w:val="22"/>
        </w:rPr>
        <w:t>pilih</w:t>
      </w:r>
      <w:r>
        <w:rPr>
          <w:spacing w:val="-6"/>
          <w:sz w:val="22"/>
        </w:rPr>
        <w:t xml:space="preserve"> </w:t>
      </w:r>
      <w:r>
        <w:rPr>
          <w:sz w:val="22"/>
        </w:rPr>
        <w:t>Settings</w:t>
      </w:r>
      <w:r>
        <w:rPr>
          <w:spacing w:val="-8"/>
          <w:sz w:val="22"/>
        </w:rPr>
        <w:t xml:space="preserve"> </w:t>
      </w:r>
      <w:r>
        <w:rPr>
          <w:sz w:val="22"/>
        </w:rPr>
        <w:t>&gt;</w:t>
      </w:r>
      <w:r>
        <w:rPr>
          <w:spacing w:val="-5"/>
          <w:sz w:val="22"/>
        </w:rPr>
        <w:t xml:space="preserve"> </w:t>
      </w:r>
      <w:r>
        <w:rPr>
          <w:sz w:val="22"/>
        </w:rPr>
        <w:t>Collaborators</w:t>
      </w:r>
      <w:r>
        <w:rPr>
          <w:spacing w:val="-8"/>
          <w:sz w:val="22"/>
        </w:rPr>
        <w:t xml:space="preserve"> </w:t>
      </w:r>
      <w:r>
        <w:rPr>
          <w:sz w:val="22"/>
        </w:rPr>
        <w:t>(Perhatikan</w:t>
      </w:r>
      <w:r>
        <w:rPr>
          <w:spacing w:val="-8"/>
          <w:sz w:val="22"/>
        </w:rPr>
        <w:t xml:space="preserve"> </w:t>
      </w:r>
      <w:r>
        <w:rPr>
          <w:sz w:val="22"/>
        </w:rPr>
        <w:t>Gambar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Dibawah)</w:t>
      </w:r>
    </w:p>
    <w:p w14:paraId="29FEBE25">
      <w:pPr>
        <w:pStyle w:val="5"/>
        <w:spacing w:before="72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207010</wp:posOffset>
            </wp:positionV>
            <wp:extent cx="5724525" cy="1426210"/>
            <wp:effectExtent l="0" t="0" r="0" b="0"/>
            <wp:wrapTopAndBottom/>
            <wp:docPr id="36" name="Image 36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1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CBD48">
      <w:pPr>
        <w:pStyle w:val="5"/>
        <w:spacing w:before="82"/>
      </w:pPr>
    </w:p>
    <w:p w14:paraId="4ADA34AB">
      <w:pPr>
        <w:pStyle w:val="8"/>
        <w:numPr>
          <w:ilvl w:val="1"/>
          <w:numId w:val="1"/>
        </w:numPr>
        <w:tabs>
          <w:tab w:val="left" w:pos="883"/>
        </w:tabs>
        <w:spacing w:before="0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7"/>
          <w:sz w:val="22"/>
        </w:rPr>
        <w:t xml:space="preserve"> </w:t>
      </w:r>
      <w:r>
        <w:rPr>
          <w:sz w:val="22"/>
        </w:rPr>
        <w:t>akun</w:t>
      </w:r>
      <w:r>
        <w:rPr>
          <w:spacing w:val="-5"/>
          <w:sz w:val="22"/>
        </w:rPr>
        <w:t xml:space="preserve"> </w:t>
      </w:r>
      <w:r>
        <w:rPr>
          <w:sz w:val="22"/>
        </w:rPr>
        <w:t>github</w:t>
      </w:r>
      <w:r>
        <w:rPr>
          <w:spacing w:val="-9"/>
          <w:sz w:val="22"/>
        </w:rPr>
        <w:t xml:space="preserve"> </w:t>
      </w:r>
      <w:r>
        <w:rPr>
          <w:sz w:val="22"/>
        </w:rPr>
        <w:t>tim</w:t>
      </w:r>
      <w:r>
        <w:rPr>
          <w:spacing w:val="-4"/>
          <w:sz w:val="22"/>
        </w:rPr>
        <w:t xml:space="preserve"> </w:t>
      </w:r>
      <w:r>
        <w:rPr>
          <w:sz w:val="22"/>
        </w:rPr>
        <w:t>anda</w:t>
      </w:r>
      <w:r>
        <w:rPr>
          <w:spacing w:val="-7"/>
          <w:sz w:val="22"/>
        </w:rPr>
        <w:t xml:space="preserve"> </w:t>
      </w:r>
      <w:r>
        <w:rPr>
          <w:sz w:val="22"/>
        </w:rPr>
        <w:t>di</w:t>
      </w:r>
      <w:r>
        <w:rPr>
          <w:spacing w:val="-5"/>
          <w:sz w:val="22"/>
        </w:rPr>
        <w:t xml:space="preserve"> </w:t>
      </w:r>
      <w:r>
        <w:rPr>
          <w:sz w:val="22"/>
        </w:rPr>
        <w:t>bagian</w:t>
      </w:r>
      <w:r>
        <w:rPr>
          <w:spacing w:val="-7"/>
          <w:sz w:val="22"/>
        </w:rPr>
        <w:t xml:space="preserve"> </w:t>
      </w:r>
      <w:r>
        <w:rPr>
          <w:sz w:val="22"/>
        </w:rPr>
        <w:t>“Add</w:t>
      </w:r>
      <w:r>
        <w:rPr>
          <w:spacing w:val="-7"/>
          <w:sz w:val="22"/>
        </w:rPr>
        <w:t xml:space="preserve"> </w:t>
      </w:r>
      <w:r>
        <w:rPr>
          <w:sz w:val="22"/>
        </w:rPr>
        <w:t>People”,</w:t>
      </w:r>
      <w:r>
        <w:rPr>
          <w:spacing w:val="-5"/>
          <w:sz w:val="22"/>
        </w:rPr>
        <w:t xml:space="preserve"> </w:t>
      </w:r>
      <w:r>
        <w:rPr>
          <w:sz w:val="22"/>
        </w:rPr>
        <w:t>masukan</w:t>
      </w:r>
      <w:r>
        <w:rPr>
          <w:spacing w:val="-7"/>
          <w:sz w:val="22"/>
        </w:rPr>
        <w:t xml:space="preserve"> </w:t>
      </w:r>
      <w:r>
        <w:rPr>
          <w:sz w:val="22"/>
        </w:rPr>
        <w:t>email/akun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23976EE5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1563BB59">
      <w:pPr>
        <w:pStyle w:val="5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724525" cy="2555240"/>
            <wp:effectExtent l="0" t="0" r="0" b="0"/>
            <wp:docPr id="37" name="Image 37" descr="A screenshot of a cha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screenshot of a chat  Description automatically generated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96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E1E6">
      <w:pPr>
        <w:pStyle w:val="8"/>
        <w:numPr>
          <w:ilvl w:val="1"/>
          <w:numId w:val="1"/>
        </w:numPr>
        <w:tabs>
          <w:tab w:val="left" w:pos="883"/>
          <w:tab w:val="left" w:pos="885"/>
        </w:tabs>
        <w:spacing w:before="50" w:after="0" w:line="278" w:lineRule="auto"/>
        <w:ind w:left="885" w:right="1170" w:hanging="360"/>
        <w:jc w:val="left"/>
        <w:rPr>
          <w:sz w:val="22"/>
        </w:rPr>
      </w:pPr>
      <w:r>
        <w:rPr>
          <w:sz w:val="22"/>
        </w:rPr>
        <w:t>Setelah</w:t>
      </w:r>
      <w:r>
        <w:rPr>
          <w:spacing w:val="-3"/>
          <w:sz w:val="22"/>
        </w:rPr>
        <w:t xml:space="preserve"> </w:t>
      </w:r>
      <w:r>
        <w:rPr>
          <w:sz w:val="22"/>
        </w:rPr>
        <w:t>ditambahkan</w:t>
      </w:r>
      <w:r>
        <w:rPr>
          <w:spacing w:val="-3"/>
          <w:sz w:val="22"/>
        </w:rPr>
        <w:t xml:space="preserve"> </w:t>
      </w:r>
      <w:r>
        <w:rPr>
          <w:sz w:val="22"/>
        </w:rPr>
        <w:t>berarti</w:t>
      </w:r>
      <w:r>
        <w:rPr>
          <w:spacing w:val="-6"/>
          <w:sz w:val="22"/>
        </w:rPr>
        <w:t xml:space="preserve"> </w:t>
      </w:r>
      <w:r>
        <w:rPr>
          <w:sz w:val="22"/>
        </w:rPr>
        <w:t>team</w:t>
      </w:r>
      <w:r>
        <w:rPr>
          <w:spacing w:val="-4"/>
          <w:sz w:val="22"/>
        </w:rPr>
        <w:t xml:space="preserve"> </w:t>
      </w:r>
      <w:r>
        <w:rPr>
          <w:sz w:val="22"/>
        </w:rPr>
        <w:t>anda</w:t>
      </w:r>
      <w:r>
        <w:rPr>
          <w:spacing w:val="-5"/>
          <w:sz w:val="22"/>
        </w:rPr>
        <w:t xml:space="preserve"> </w:t>
      </w:r>
      <w:r>
        <w:rPr>
          <w:sz w:val="22"/>
        </w:rPr>
        <w:t>sudah</w:t>
      </w:r>
      <w:r>
        <w:rPr>
          <w:spacing w:val="-3"/>
          <w:sz w:val="22"/>
        </w:rPr>
        <w:t xml:space="preserve"> </w:t>
      </w:r>
      <w:r>
        <w:rPr>
          <w:sz w:val="22"/>
        </w:rPr>
        <w:t>bisa</w:t>
      </w:r>
      <w:r>
        <w:rPr>
          <w:spacing w:val="-3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3"/>
          <w:sz w:val="22"/>
        </w:rPr>
        <w:t xml:space="preserve"> </w:t>
      </w:r>
      <w:r>
        <w:rPr>
          <w:sz w:val="22"/>
        </w:rPr>
        <w:t>sama seperti anda.</w:t>
      </w:r>
    </w:p>
    <w:p w14:paraId="50766BF7">
      <w:pPr>
        <w:pStyle w:val="5"/>
        <w:spacing w:before="34"/>
      </w:pPr>
    </w:p>
    <w:p w14:paraId="0D0F5237">
      <w:pPr>
        <w:pStyle w:val="2"/>
        <w:ind w:left="590"/>
      </w:pPr>
      <w:r>
        <w:t>B.</w:t>
      </w:r>
      <w:r>
        <w:rPr>
          <w:spacing w:val="-2"/>
        </w:rPr>
        <w:t xml:space="preserve"> </w:t>
      </w:r>
      <w:r>
        <w:t>Clone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Repository</w:t>
      </w:r>
    </w:p>
    <w:p w14:paraId="35872500">
      <w:pPr>
        <w:pStyle w:val="5"/>
        <w:spacing w:before="75"/>
        <w:rPr>
          <w:rFonts w:ascii="Arial"/>
          <w:b/>
        </w:rPr>
      </w:pPr>
    </w:p>
    <w:p w14:paraId="1CE1DE71">
      <w:pPr>
        <w:pStyle w:val="8"/>
        <w:numPr>
          <w:ilvl w:val="0"/>
          <w:numId w:val="2"/>
        </w:numPr>
        <w:tabs>
          <w:tab w:val="left" w:pos="883"/>
          <w:tab w:val="left" w:pos="885"/>
        </w:tabs>
        <w:spacing w:before="0" w:after="0" w:line="278" w:lineRule="auto"/>
        <w:ind w:left="885" w:right="1663" w:hanging="360"/>
        <w:jc w:val="left"/>
        <w:rPr>
          <w:sz w:val="22"/>
        </w:rPr>
      </w:pPr>
      <w:r>
        <w:rPr>
          <w:sz w:val="22"/>
        </w:rPr>
        <w:t>Buka Visual Code, pastikan sudah login github di visual code.</w:t>
      </w:r>
      <w:r>
        <w:rPr>
          <w:spacing w:val="40"/>
          <w:sz w:val="22"/>
        </w:rPr>
        <w:t xml:space="preserve"> </w:t>
      </w:r>
      <w:r>
        <w:rPr>
          <w:sz w:val="22"/>
        </w:rPr>
        <w:t>Kemudian tekan (CTRL+Shift+P)</w:t>
      </w:r>
      <w:r>
        <w:rPr>
          <w:spacing w:val="-3"/>
          <w:sz w:val="22"/>
        </w:rPr>
        <w:t xml:space="preserve"> </w:t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mengaktifkan</w:t>
      </w:r>
      <w:r>
        <w:rPr>
          <w:spacing w:val="-6"/>
          <w:sz w:val="22"/>
        </w:rPr>
        <w:t xml:space="preserve"> </w:t>
      </w:r>
      <w:r>
        <w:rPr>
          <w:sz w:val="22"/>
        </w:rPr>
        <w:t>command</w:t>
      </w:r>
      <w:r>
        <w:rPr>
          <w:spacing w:val="-6"/>
          <w:sz w:val="22"/>
        </w:rPr>
        <w:t xml:space="preserve"> </w:t>
      </w:r>
      <w:r>
        <w:rPr>
          <w:sz w:val="22"/>
        </w:rPr>
        <w:t>di</w:t>
      </w:r>
      <w:r>
        <w:rPr>
          <w:spacing w:val="-7"/>
          <w:sz w:val="22"/>
        </w:rPr>
        <w:t xml:space="preserve"> </w:t>
      </w:r>
      <w:r>
        <w:rPr>
          <w:sz w:val="22"/>
        </w:rPr>
        <w:t>atas,</w:t>
      </w:r>
      <w:r>
        <w:rPr>
          <w:spacing w:val="-4"/>
          <w:sz w:val="22"/>
        </w:rPr>
        <w:t xml:space="preserve"> </w:t>
      </w:r>
      <w:r>
        <w:rPr>
          <w:sz w:val="22"/>
        </w:rPr>
        <w:t>kemudian</w:t>
      </w:r>
      <w:r>
        <w:rPr>
          <w:spacing w:val="-4"/>
          <w:sz w:val="22"/>
        </w:rPr>
        <w:t xml:space="preserve"> </w:t>
      </w:r>
      <w:r>
        <w:rPr>
          <w:sz w:val="22"/>
        </w:rPr>
        <w:t>ketik,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pilih</w:t>
      </w:r>
    </w:p>
    <w:p w14:paraId="4A662506">
      <w:pPr>
        <w:pStyle w:val="5"/>
        <w:spacing w:line="249" w:lineRule="exact"/>
        <w:ind w:left="885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181610</wp:posOffset>
            </wp:positionV>
            <wp:extent cx="5577840" cy="2182495"/>
            <wp:effectExtent l="0" t="0" r="0" b="0"/>
            <wp:wrapTopAndBottom/>
            <wp:docPr id="38" name="Image 38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screenshot of a computer  Description automatically generated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649" cy="218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&gt;</w:t>
      </w:r>
      <w:r>
        <w:rPr>
          <w:spacing w:val="-4"/>
        </w:rPr>
        <w:t xml:space="preserve"> </w:t>
      </w:r>
      <w:r>
        <w:t>Git</w:t>
      </w:r>
      <w:r>
        <w:rPr>
          <w:spacing w:val="1"/>
        </w:rPr>
        <w:t xml:space="preserve"> </w:t>
      </w:r>
      <w:r>
        <w:rPr>
          <w:spacing w:val="-2"/>
        </w:rPr>
        <w:t>Clone</w:t>
      </w:r>
    </w:p>
    <w:p w14:paraId="71E42AF5">
      <w:pPr>
        <w:pStyle w:val="8"/>
        <w:numPr>
          <w:ilvl w:val="0"/>
          <w:numId w:val="2"/>
        </w:numPr>
        <w:tabs>
          <w:tab w:val="left" w:pos="883"/>
        </w:tabs>
        <w:spacing w:before="23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Pilih</w:t>
      </w:r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Git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7"/>
          <w:sz w:val="22"/>
        </w:rPr>
        <w:t xml:space="preserve"> </w:t>
      </w:r>
      <w:r>
        <w:rPr>
          <w:sz w:val="22"/>
        </w:rPr>
        <w:t>simpan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hardisk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anda.</w:t>
      </w:r>
    </w:p>
    <w:p w14:paraId="230FB990">
      <w:pPr>
        <w:pStyle w:val="5"/>
        <w:spacing w:before="74"/>
      </w:pPr>
    </w:p>
    <w:p w14:paraId="23A2891C">
      <w:pPr>
        <w:pStyle w:val="2"/>
        <w:ind w:left="590"/>
      </w:pPr>
      <w:r>
        <w:t>C.</w:t>
      </w:r>
      <w:r>
        <w:rPr>
          <w:spacing w:val="-6"/>
        </w:rPr>
        <w:t xml:space="preserve"> </w:t>
      </w:r>
      <w:r>
        <w:t>Mengubah/Menambah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216EEA67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40" w:after="0" w:line="276" w:lineRule="auto"/>
        <w:ind w:left="885" w:right="987" w:hanging="360"/>
        <w:jc w:val="left"/>
        <w:rPr>
          <w:sz w:val="22"/>
        </w:rPr>
      </w:pPr>
      <w:r>
        <w:rPr>
          <w:sz w:val="22"/>
        </w:rPr>
        <w:t>Pada project laravel yang telah di clone dari github, buka file Readme.md dan ubah nama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dengan</w:t>
      </w:r>
      <w:r>
        <w:rPr>
          <w:spacing w:val="-3"/>
          <w:sz w:val="22"/>
        </w:rPr>
        <w:t xml:space="preserve"> </w:t>
      </w:r>
      <w:r>
        <w:rPr>
          <w:sz w:val="22"/>
        </w:rPr>
        <w:t>ReadmeXX.md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isi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tersebut</w:t>
      </w:r>
      <w:r>
        <w:rPr>
          <w:spacing w:val="-2"/>
          <w:sz w:val="22"/>
        </w:rPr>
        <w:t xml:space="preserve"> </w:t>
      </w:r>
      <w:r>
        <w:rPr>
          <w:sz w:val="22"/>
        </w:rPr>
        <w:t>dengan</w:t>
      </w:r>
      <w:r>
        <w:rPr>
          <w:spacing w:val="-4"/>
          <w:sz w:val="22"/>
        </w:rPr>
        <w:t xml:space="preserve"> </w:t>
      </w:r>
      <w:r>
        <w:rPr>
          <w:sz w:val="22"/>
        </w:rPr>
        <w:t>menuliskan</w:t>
      </w:r>
      <w:r>
        <w:rPr>
          <w:spacing w:val="-4"/>
          <w:sz w:val="22"/>
        </w:rPr>
        <w:t xml:space="preserve"> </w:t>
      </w:r>
      <w:r>
        <w:rPr>
          <w:sz w:val="22"/>
        </w:rPr>
        <w:t>kata</w:t>
      </w:r>
      <w:r>
        <w:rPr>
          <w:spacing w:val="-4"/>
          <w:sz w:val="22"/>
        </w:rPr>
        <w:t xml:space="preserve"> </w:t>
      </w:r>
      <w:r>
        <w:rPr>
          <w:sz w:val="22"/>
        </w:rPr>
        <w:t>apa</w:t>
      </w:r>
      <w:r>
        <w:rPr>
          <w:spacing w:val="-4"/>
          <w:sz w:val="22"/>
        </w:rPr>
        <w:t xml:space="preserve"> </w:t>
      </w:r>
      <w:r>
        <w:rPr>
          <w:sz w:val="22"/>
        </w:rPr>
        <w:t>saja di atas file tersebut. Lalu klik save.</w:t>
      </w:r>
    </w:p>
    <w:p w14:paraId="74024512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0" w:after="0" w:line="276" w:lineRule="auto"/>
        <w:ind w:left="885" w:right="1132" w:hanging="360"/>
        <w:jc w:val="left"/>
        <w:rPr>
          <w:sz w:val="22"/>
        </w:rPr>
      </w:pPr>
      <w:r>
        <w:rPr>
          <w:sz w:val="22"/>
        </w:rPr>
        <w:t>Di dalam project, klik kanan make new file, Buatlah sebuah file dengan nama file dengan</w:t>
      </w:r>
      <w:r>
        <w:rPr>
          <w:spacing w:val="-2"/>
          <w:sz w:val="22"/>
        </w:rPr>
        <w:t xml:space="preserve"> </w:t>
      </w:r>
      <w:r>
        <w:rPr>
          <w:sz w:val="22"/>
        </w:rPr>
        <w:t>XX</w:t>
      </w:r>
      <w:r>
        <w:rPr>
          <w:spacing w:val="-2"/>
          <w:sz w:val="22"/>
        </w:rPr>
        <w:t xml:space="preserve"> </w:t>
      </w:r>
      <w:r>
        <w:rPr>
          <w:sz w:val="22"/>
        </w:rPr>
        <w:t>adalah</w:t>
      </w:r>
      <w:r>
        <w:rPr>
          <w:spacing w:val="-2"/>
          <w:sz w:val="22"/>
        </w:rPr>
        <w:t xml:space="preserve"> </w:t>
      </w:r>
      <w:r>
        <w:rPr>
          <w:sz w:val="22"/>
        </w:rPr>
        <w:t>dua</w:t>
      </w:r>
      <w:r>
        <w:rPr>
          <w:spacing w:val="-4"/>
          <w:sz w:val="22"/>
        </w:rPr>
        <w:t xml:space="preserve"> </w:t>
      </w:r>
      <w:r>
        <w:rPr>
          <w:sz w:val="22"/>
        </w:rPr>
        <w:t>digit nim</w:t>
      </w:r>
      <w:r>
        <w:rPr>
          <w:spacing w:val="-3"/>
          <w:sz w:val="22"/>
        </w:rPr>
        <w:t xml:space="preserve"> </w:t>
      </w:r>
      <w:r>
        <w:rPr>
          <w:sz w:val="22"/>
        </w:rPr>
        <w:t>terakhir</w:t>
      </w:r>
      <w:r>
        <w:rPr>
          <w:spacing w:val="-3"/>
          <w:sz w:val="22"/>
        </w:rPr>
        <w:t xml:space="preserve"> </w:t>
      </w:r>
      <w:r>
        <w:rPr>
          <w:sz w:val="22"/>
        </w:rPr>
        <w:t>anda</w:t>
      </w:r>
      <w:r>
        <w:rPr>
          <w:spacing w:val="-4"/>
          <w:sz w:val="22"/>
        </w:rPr>
        <w:t xml:space="preserve"> </w:t>
      </w:r>
      <w:r>
        <w:rPr>
          <w:sz w:val="22"/>
        </w:rPr>
        <w:t>testXX.php</w:t>
      </w:r>
      <w:r>
        <w:rPr>
          <w:spacing w:val="-2"/>
          <w:sz w:val="22"/>
        </w:rPr>
        <w:t xml:space="preserve"> </w:t>
      </w:r>
      <w:r>
        <w:rPr>
          <w:sz w:val="22"/>
        </w:rPr>
        <w:t>lalu</w:t>
      </w:r>
      <w:r>
        <w:rPr>
          <w:spacing w:val="-4"/>
          <w:sz w:val="22"/>
        </w:rPr>
        <w:t xml:space="preserve"> </w:t>
      </w:r>
      <w:r>
        <w:rPr>
          <w:sz w:val="22"/>
        </w:rPr>
        <w:t>masukan</w:t>
      </w:r>
      <w:r>
        <w:rPr>
          <w:spacing w:val="-4"/>
          <w:sz w:val="22"/>
        </w:rPr>
        <w:t xml:space="preserve"> </w:t>
      </w:r>
      <w:r>
        <w:rPr>
          <w:sz w:val="22"/>
        </w:rPr>
        <w:t>kata</w:t>
      </w:r>
      <w:r>
        <w:rPr>
          <w:spacing w:val="-2"/>
          <w:sz w:val="22"/>
        </w:rPr>
        <w:t xml:space="preserve"> </w:t>
      </w:r>
      <w:r>
        <w:rPr>
          <w:sz w:val="22"/>
        </w:rPr>
        <w:t>apa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saja </w:t>
      </w:r>
      <w:r>
        <w:rPr>
          <w:spacing w:val="-2"/>
          <w:sz w:val="22"/>
        </w:rPr>
        <w:t>didalamnya</w:t>
      </w:r>
    </w:p>
    <w:p w14:paraId="2C6B0B3A">
      <w:pPr>
        <w:pStyle w:val="8"/>
        <w:spacing w:after="0" w:line="276" w:lineRule="auto"/>
        <w:jc w:val="left"/>
        <w:rPr>
          <w:sz w:val="22"/>
        </w:rPr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6D46B150">
      <w:pPr>
        <w:pStyle w:val="5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920105" cy="2070735"/>
            <wp:effectExtent l="0" t="0" r="0" b="0"/>
            <wp:docPr id="39" name="Image 39" descr="A computer screen shot of a pro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computer screen shot of a program  Description automatically generated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283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277E">
      <w:pPr>
        <w:pStyle w:val="5"/>
        <w:spacing w:before="92"/>
      </w:pPr>
    </w:p>
    <w:p w14:paraId="611CE277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0" w:after="0" w:line="276" w:lineRule="auto"/>
        <w:ind w:left="885" w:right="1088" w:hanging="360"/>
        <w:jc w:val="left"/>
        <w:rPr>
          <w:sz w:val="22"/>
        </w:rPr>
      </w:pPr>
      <w:r>
        <w:rPr>
          <w:sz w:val="22"/>
        </w:rPr>
        <w:t>Perhatikan</w:t>
      </w:r>
      <w:r>
        <w:rPr>
          <w:spacing w:val="-3"/>
          <w:sz w:val="22"/>
        </w:rPr>
        <w:t xml:space="preserve"> </w:t>
      </w:r>
      <w:r>
        <w:rPr>
          <w:sz w:val="22"/>
        </w:rPr>
        <w:t>Huruf</w:t>
      </w:r>
      <w:r>
        <w:rPr>
          <w:spacing w:val="-4"/>
          <w:sz w:val="22"/>
        </w:rPr>
        <w:t xml:space="preserve"> </w:t>
      </w:r>
      <w:r>
        <w:rPr>
          <w:sz w:val="22"/>
        </w:rPr>
        <w:t>disebelah</w:t>
      </w:r>
      <w:r>
        <w:rPr>
          <w:spacing w:val="-3"/>
          <w:sz w:val="22"/>
        </w:rPr>
        <w:t xml:space="preserve"> </w:t>
      </w:r>
      <w:r>
        <w:rPr>
          <w:sz w:val="22"/>
        </w:rPr>
        <w:t>kanan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tersebut</w:t>
      </w:r>
      <w:r>
        <w:rPr>
          <w:spacing w:val="-4"/>
          <w:sz w:val="22"/>
        </w:rPr>
        <w:t xml:space="preserve"> </w:t>
      </w:r>
      <w:r>
        <w:rPr>
          <w:sz w:val="22"/>
        </w:rPr>
        <w:t>ada</w:t>
      </w:r>
      <w:r>
        <w:rPr>
          <w:spacing w:val="-3"/>
          <w:sz w:val="22"/>
        </w:rPr>
        <w:t xml:space="preserve"> </w:t>
      </w:r>
      <w:r>
        <w:rPr>
          <w:sz w:val="22"/>
        </w:rPr>
        <w:t>warna</w:t>
      </w:r>
      <w:r>
        <w:rPr>
          <w:spacing w:val="-5"/>
          <w:sz w:val="22"/>
        </w:rPr>
        <w:t xml:space="preserve"> </w:t>
      </w:r>
      <w:r>
        <w:rPr>
          <w:sz w:val="22"/>
        </w:rPr>
        <w:t>kuning</w:t>
      </w:r>
      <w:r>
        <w:rPr>
          <w:spacing w:val="-3"/>
          <w:sz w:val="22"/>
        </w:rPr>
        <w:t xml:space="preserve"> </w:t>
      </w:r>
      <w:r>
        <w:rPr>
          <w:sz w:val="22"/>
        </w:rPr>
        <w:t>“M”</w:t>
      </w:r>
      <w:r>
        <w:rPr>
          <w:spacing w:val="-4"/>
          <w:sz w:val="22"/>
        </w:rPr>
        <w:t xml:space="preserve"> </w:t>
      </w:r>
      <w:r>
        <w:rPr>
          <w:sz w:val="22"/>
        </w:rPr>
        <w:t>artinya</w:t>
      </w:r>
      <w:r>
        <w:rPr>
          <w:spacing w:val="-3"/>
          <w:sz w:val="22"/>
        </w:rPr>
        <w:t xml:space="preserve"> </w:t>
      </w:r>
      <w:r>
        <w:rPr>
          <w:sz w:val="22"/>
        </w:rPr>
        <w:t>Modified, dan U artinya “Update”</w:t>
      </w:r>
    </w:p>
    <w:p w14:paraId="7928511B">
      <w:pPr>
        <w:pStyle w:val="8"/>
        <w:numPr>
          <w:ilvl w:val="0"/>
          <w:numId w:val="3"/>
        </w:numPr>
        <w:tabs>
          <w:tab w:val="left" w:pos="883"/>
        </w:tabs>
        <w:spacing w:before="0" w:after="0" w:line="252" w:lineRule="exact"/>
        <w:ind w:left="883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183515</wp:posOffset>
            </wp:positionV>
            <wp:extent cx="4467225" cy="3971925"/>
            <wp:effectExtent l="0" t="0" r="0" b="0"/>
            <wp:wrapTopAndBottom/>
            <wp:docPr id="40" name="Image 40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screenshot of a computer  Description automatically generated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mengupdate</w:t>
      </w:r>
      <w:r>
        <w:rPr>
          <w:spacing w:val="-7"/>
          <w:sz w:val="22"/>
        </w:rPr>
        <w:t xml:space="preserve"> </w:t>
      </w:r>
      <w:r>
        <w:rPr>
          <w:sz w:val="22"/>
        </w:rPr>
        <w:t>kedalam</w:t>
      </w:r>
      <w:r>
        <w:rPr>
          <w:spacing w:val="-6"/>
          <w:sz w:val="22"/>
        </w:rPr>
        <w:t xml:space="preserve"> </w:t>
      </w:r>
      <w:r>
        <w:rPr>
          <w:sz w:val="22"/>
        </w:rPr>
        <w:t>repositori</w:t>
      </w:r>
      <w:r>
        <w:rPr>
          <w:spacing w:val="-5"/>
          <w:sz w:val="22"/>
        </w:rPr>
        <w:t xml:space="preserve"> </w:t>
      </w:r>
      <w:r>
        <w:rPr>
          <w:sz w:val="22"/>
        </w:rPr>
        <w:t>github,</w:t>
      </w:r>
      <w:r>
        <w:rPr>
          <w:spacing w:val="-6"/>
          <w:sz w:val="22"/>
        </w:rPr>
        <w:t xml:space="preserve"> </w:t>
      </w:r>
      <w:r>
        <w:rPr>
          <w:sz w:val="22"/>
        </w:rPr>
        <w:t>pilih</w:t>
      </w:r>
      <w:r>
        <w:rPr>
          <w:spacing w:val="-5"/>
          <w:sz w:val="22"/>
        </w:rPr>
        <w:t xml:space="preserve"> </w:t>
      </w:r>
      <w:r>
        <w:rPr>
          <w:sz w:val="22"/>
        </w:rPr>
        <w:t>icon</w:t>
      </w:r>
      <w:r>
        <w:rPr>
          <w:spacing w:val="-5"/>
          <w:sz w:val="22"/>
        </w:rPr>
        <w:t xml:space="preserve"> </w:t>
      </w:r>
      <w:r>
        <w:rPr>
          <w:sz w:val="22"/>
        </w:rPr>
        <w:t>fork</w:t>
      </w:r>
      <w:r>
        <w:rPr>
          <w:spacing w:val="-7"/>
          <w:sz w:val="22"/>
        </w:rPr>
        <w:t xml:space="preserve"> </w:t>
      </w:r>
      <w:r>
        <w:rPr>
          <w:sz w:val="22"/>
        </w:rPr>
        <w:t>di</w:t>
      </w:r>
      <w:r>
        <w:rPr>
          <w:spacing w:val="-6"/>
          <w:sz w:val="22"/>
        </w:rPr>
        <w:t xml:space="preserve"> </w:t>
      </w:r>
      <w:r>
        <w:rPr>
          <w:sz w:val="22"/>
        </w:rPr>
        <w:t>kiri</w:t>
      </w:r>
      <w:r>
        <w:rPr>
          <w:spacing w:val="-5"/>
          <w:sz w:val="22"/>
        </w:rPr>
        <w:t xml:space="preserve"> </w:t>
      </w:r>
      <w:r>
        <w:rPr>
          <w:sz w:val="22"/>
        </w:rPr>
        <w:t>visual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code</w:t>
      </w:r>
    </w:p>
    <w:p w14:paraId="1F1AF8B4">
      <w:pPr>
        <w:pStyle w:val="8"/>
        <w:numPr>
          <w:ilvl w:val="0"/>
          <w:numId w:val="3"/>
        </w:numPr>
        <w:tabs>
          <w:tab w:val="left" w:pos="883"/>
        </w:tabs>
        <w:spacing w:before="39" w:after="0" w:line="240" w:lineRule="auto"/>
        <w:ind w:left="883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7"/>
          <w:sz w:val="22"/>
        </w:rPr>
        <w:t xml:space="preserve"> </w:t>
      </w:r>
      <w:r>
        <w:rPr>
          <w:sz w:val="22"/>
        </w:rPr>
        <w:t>dipilih</w:t>
      </w:r>
      <w:r>
        <w:rPr>
          <w:spacing w:val="-6"/>
          <w:sz w:val="22"/>
        </w:rPr>
        <w:t xml:space="preserve"> </w:t>
      </w:r>
      <w:r>
        <w:rPr>
          <w:sz w:val="22"/>
        </w:rPr>
        <w:t>maka</w:t>
      </w:r>
      <w:r>
        <w:rPr>
          <w:spacing w:val="-6"/>
          <w:sz w:val="22"/>
        </w:rPr>
        <w:t xml:space="preserve"> </w:t>
      </w:r>
      <w:r>
        <w:rPr>
          <w:sz w:val="22"/>
        </w:rPr>
        <w:t>akan</w:t>
      </w:r>
      <w:r>
        <w:rPr>
          <w:spacing w:val="-7"/>
          <w:sz w:val="22"/>
        </w:rPr>
        <w:t xml:space="preserve"> </w:t>
      </w:r>
      <w:r>
        <w:rPr>
          <w:sz w:val="22"/>
        </w:rPr>
        <w:t>menampilkan</w:t>
      </w:r>
      <w:r>
        <w:rPr>
          <w:spacing w:val="-6"/>
          <w:sz w:val="22"/>
        </w:rPr>
        <w:t xml:space="preserve"> </w:t>
      </w:r>
      <w:r>
        <w:rPr>
          <w:sz w:val="22"/>
        </w:rPr>
        <w:t>gambar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531843F1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3FAA3085">
      <w:pPr>
        <w:pStyle w:val="5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3971290" cy="514350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1ABF">
      <w:pPr>
        <w:pStyle w:val="5"/>
        <w:spacing w:before="83"/>
      </w:pPr>
    </w:p>
    <w:p w14:paraId="69B83381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0" w:after="0" w:line="276" w:lineRule="auto"/>
        <w:ind w:left="885" w:right="846" w:hanging="360"/>
        <w:jc w:val="both"/>
        <w:rPr>
          <w:sz w:val="22"/>
        </w:rPr>
      </w:pPr>
      <w:r>
        <w:rPr>
          <w:sz w:val="22"/>
        </w:rPr>
        <w:t>“Commit”</w:t>
      </w:r>
      <w:r>
        <w:rPr>
          <w:spacing w:val="-9"/>
          <w:sz w:val="22"/>
        </w:rPr>
        <w:t xml:space="preserve"> </w:t>
      </w:r>
      <w:r>
        <w:rPr>
          <w:sz w:val="22"/>
        </w:rPr>
        <w:t>artinya</w:t>
      </w:r>
      <w:r>
        <w:rPr>
          <w:spacing w:val="-10"/>
          <w:sz w:val="22"/>
        </w:rPr>
        <w:t xml:space="preserve"> </w:t>
      </w:r>
      <w:r>
        <w:rPr>
          <w:sz w:val="22"/>
        </w:rPr>
        <w:t>melakukan</w:t>
      </w:r>
      <w:r>
        <w:rPr>
          <w:spacing w:val="-9"/>
          <w:sz w:val="22"/>
        </w:rPr>
        <w:t xml:space="preserve"> </w:t>
      </w:r>
      <w:r>
        <w:rPr>
          <w:sz w:val="22"/>
        </w:rPr>
        <w:t>update</w:t>
      </w:r>
      <w:r>
        <w:rPr>
          <w:spacing w:val="-10"/>
          <w:sz w:val="22"/>
        </w:rPr>
        <w:t xml:space="preserve"> </w:t>
      </w:r>
      <w:r>
        <w:rPr>
          <w:sz w:val="22"/>
        </w:rPr>
        <w:t>ke</w:t>
      </w:r>
      <w:r>
        <w:rPr>
          <w:spacing w:val="-10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z w:val="22"/>
        </w:rPr>
        <w:t>github,</w:t>
      </w:r>
      <w:r>
        <w:rPr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tapi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perlu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diperhatikan,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 xml:space="preserve">dalam melakukan team programming, kita </w:t>
      </w:r>
      <w:r>
        <w:rPr>
          <w:rFonts w:ascii="Arial" w:hAnsi="Arial"/>
          <w:b/>
          <w:sz w:val="22"/>
        </w:rPr>
        <w:t xml:space="preserve">tidak boleh langsung saja melakukan commit. </w:t>
      </w:r>
      <w:r>
        <w:rPr>
          <w:sz w:val="22"/>
        </w:rPr>
        <w:t xml:space="preserve">Pastikan </w:t>
      </w:r>
      <w:r>
        <w:rPr>
          <w:rFonts w:ascii="Arial" w:hAnsi="Arial"/>
          <w:b/>
          <w:sz w:val="22"/>
        </w:rPr>
        <w:t xml:space="preserve">melakukan Sync/Fetch </w:t>
      </w:r>
      <w:r>
        <w:rPr>
          <w:sz w:val="22"/>
        </w:rPr>
        <w:t>terlebih dahulu untuk memastikan ada tim lain yang melakukan perubahan terlebih dahulu.</w:t>
      </w:r>
    </w:p>
    <w:p w14:paraId="5C64D3D1">
      <w:pPr>
        <w:pStyle w:val="8"/>
        <w:numPr>
          <w:ilvl w:val="0"/>
          <w:numId w:val="3"/>
        </w:numPr>
        <w:tabs>
          <w:tab w:val="left" w:pos="883"/>
        </w:tabs>
        <w:spacing w:before="1" w:after="0" w:line="240" w:lineRule="auto"/>
        <w:ind w:left="883" w:right="0" w:hanging="358"/>
        <w:jc w:val="both"/>
        <w:rPr>
          <w:rFonts w:ascii="Arial" w:hAnsi="Arial"/>
          <w:b/>
          <w:sz w:val="22"/>
        </w:rPr>
      </w:pPr>
      <w:r>
        <w:rPr>
          <w:sz w:val="22"/>
        </w:rPr>
        <w:t>Melakukan</w:t>
      </w:r>
      <w:r>
        <w:rPr>
          <w:spacing w:val="-8"/>
          <w:sz w:val="22"/>
        </w:rPr>
        <w:t xml:space="preserve"> </w:t>
      </w:r>
      <w:r>
        <w:rPr>
          <w:sz w:val="22"/>
        </w:rPr>
        <w:t>sync,</w:t>
      </w:r>
      <w:r>
        <w:rPr>
          <w:spacing w:val="-6"/>
          <w:sz w:val="22"/>
        </w:rPr>
        <w:t xml:space="preserve"> </w:t>
      </w:r>
      <w:r>
        <w:rPr>
          <w:sz w:val="22"/>
        </w:rPr>
        <w:t>klik</w:t>
      </w:r>
      <w:r>
        <w:rPr>
          <w:spacing w:val="-5"/>
          <w:sz w:val="22"/>
        </w:rPr>
        <w:t xml:space="preserve"> </w:t>
      </w:r>
      <w:r>
        <w:rPr>
          <w:sz w:val="22"/>
        </w:rPr>
        <w:t>“...”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gambar</w:t>
      </w:r>
      <w:r>
        <w:rPr>
          <w:spacing w:val="-6"/>
          <w:sz w:val="22"/>
        </w:rPr>
        <w:t xml:space="preserve"> </w:t>
      </w:r>
      <w:r>
        <w:rPr>
          <w:sz w:val="22"/>
        </w:rPr>
        <w:t>yang</w:t>
      </w:r>
      <w:r>
        <w:rPr>
          <w:spacing w:val="-7"/>
          <w:sz w:val="22"/>
        </w:rPr>
        <w:t xml:space="preserve"> </w:t>
      </w:r>
      <w:r>
        <w:rPr>
          <w:sz w:val="22"/>
        </w:rPr>
        <w:t>dilingkari,</w:t>
      </w:r>
      <w:r>
        <w:rPr>
          <w:spacing w:val="-4"/>
          <w:sz w:val="22"/>
        </w:rPr>
        <w:t xml:space="preserve"> </w:t>
      </w:r>
      <w:r>
        <w:rPr>
          <w:sz w:val="22"/>
        </w:rPr>
        <w:t>lalu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pilih </w:t>
      </w:r>
      <w:r>
        <w:rPr>
          <w:rFonts w:ascii="Arial" w:hAnsi="Arial"/>
          <w:b/>
          <w:spacing w:val="-2"/>
          <w:sz w:val="22"/>
        </w:rPr>
        <w:t>Fetch.</w:t>
      </w:r>
    </w:p>
    <w:p w14:paraId="6EC5AAE4">
      <w:pPr>
        <w:pStyle w:val="8"/>
        <w:spacing w:after="0" w:line="240" w:lineRule="auto"/>
        <w:jc w:val="both"/>
        <w:rPr>
          <w:rFonts w:ascii="Arial" w:hAnsi="Arial"/>
          <w:b/>
          <w:sz w:val="22"/>
        </w:rPr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20B956C4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67" w:after="0" w:line="276" w:lineRule="auto"/>
        <w:ind w:left="885" w:right="1352" w:hanging="360"/>
        <w:jc w:val="left"/>
        <w:rPr>
          <w:sz w:val="22"/>
        </w:rPr>
      </w:pPr>
      <w:r>
        <w:rPr>
          <w:sz w:val="22"/>
        </w:rPr>
        <w:t>Apabila</w:t>
      </w:r>
      <w:r>
        <w:rPr>
          <w:spacing w:val="-3"/>
          <w:sz w:val="22"/>
        </w:rPr>
        <w:t xml:space="preserve"> </w:t>
      </w:r>
      <w:r>
        <w:rPr>
          <w:sz w:val="22"/>
        </w:rPr>
        <w:t>sudah</w:t>
      </w:r>
      <w:r>
        <w:rPr>
          <w:spacing w:val="-3"/>
          <w:sz w:val="22"/>
        </w:rPr>
        <w:t xml:space="preserve"> </w:t>
      </w:r>
      <w:r>
        <w:rPr>
          <w:sz w:val="22"/>
        </w:rPr>
        <w:t>done</w:t>
      </w:r>
      <w:r>
        <w:rPr>
          <w:spacing w:val="-5"/>
          <w:sz w:val="22"/>
        </w:rPr>
        <w:t xml:space="preserve"> </w:t>
      </w:r>
      <w:r>
        <w:rPr>
          <w:sz w:val="22"/>
        </w:rPr>
        <w:t>fetch,</w:t>
      </w:r>
      <w:r>
        <w:rPr>
          <w:spacing w:val="-4"/>
          <w:sz w:val="22"/>
        </w:rPr>
        <w:t xml:space="preserve"> </w:t>
      </w:r>
      <w:r>
        <w:rPr>
          <w:sz w:val="22"/>
        </w:rPr>
        <w:t>maka</w:t>
      </w:r>
      <w:r>
        <w:rPr>
          <w:spacing w:val="-5"/>
          <w:sz w:val="22"/>
        </w:rPr>
        <w:t xml:space="preserve"> </w:t>
      </w:r>
      <w:r>
        <w:rPr>
          <w:sz w:val="22"/>
        </w:rPr>
        <w:t>kita</w:t>
      </w:r>
      <w:r>
        <w:rPr>
          <w:spacing w:val="-3"/>
          <w:sz w:val="22"/>
        </w:rPr>
        <w:t xml:space="preserve"> </w:t>
      </w:r>
      <w:r>
        <w:rPr>
          <w:sz w:val="22"/>
        </w:rPr>
        <w:t>lakukan</w:t>
      </w:r>
      <w:r>
        <w:rPr>
          <w:spacing w:val="-5"/>
          <w:sz w:val="22"/>
        </w:rPr>
        <w:t xml:space="preserve"> </w:t>
      </w:r>
      <w:r>
        <w:rPr>
          <w:sz w:val="22"/>
        </w:rPr>
        <w:t>commit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5"/>
          <w:sz w:val="22"/>
        </w:rPr>
        <w:t xml:space="preserve"> </w:t>
      </w:r>
      <w:r>
        <w:rPr>
          <w:sz w:val="22"/>
        </w:rPr>
        <w:t>menambahkan</w:t>
      </w:r>
      <w:r>
        <w:rPr>
          <w:spacing w:val="-3"/>
          <w:sz w:val="22"/>
        </w:rPr>
        <w:t xml:space="preserve"> </w:t>
      </w:r>
      <w:r>
        <w:rPr>
          <w:sz w:val="22"/>
        </w:rPr>
        <w:t>pesan terlebih dahulu seperti pada gambar dibawah ini:</w:t>
      </w:r>
    </w:p>
    <w:p w14:paraId="41F470A0">
      <w:pPr>
        <w:pStyle w:val="5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3057525" cy="4171950"/>
            <wp:effectExtent l="0" t="0" r="0" b="0"/>
            <wp:docPr id="42" name="Image 42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shot of a computer  Description automatically generated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827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DF37">
      <w:pPr>
        <w:pStyle w:val="8"/>
        <w:numPr>
          <w:ilvl w:val="0"/>
          <w:numId w:val="3"/>
        </w:numPr>
        <w:tabs>
          <w:tab w:val="left" w:pos="883"/>
          <w:tab w:val="left" w:pos="885"/>
        </w:tabs>
        <w:spacing w:before="39" w:after="0" w:line="276" w:lineRule="auto"/>
        <w:ind w:left="885" w:right="1598" w:hanging="360"/>
        <w:jc w:val="both"/>
        <w:rPr>
          <w:sz w:val="22"/>
        </w:rPr>
      </w:pPr>
      <w:r>
        <w:rPr>
          <w:rFonts w:ascii="Arial"/>
          <w:b/>
          <w:sz w:val="22"/>
        </w:rPr>
        <w:t>Menulis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pesan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sebelum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commit</w:t>
      </w:r>
      <w:r>
        <w:rPr>
          <w:rFonts w:ascii="Arial"/>
          <w:b/>
          <w:spacing w:val="-3"/>
          <w:sz w:val="22"/>
        </w:rPr>
        <w:t xml:space="preserve"> </w:t>
      </w:r>
      <w:r>
        <w:rPr>
          <w:sz w:val="22"/>
        </w:rPr>
        <w:t>adalah</w:t>
      </w:r>
      <w:r>
        <w:rPr>
          <w:spacing w:val="-3"/>
          <w:sz w:val="22"/>
        </w:rPr>
        <w:t xml:space="preserve"> </w:t>
      </w:r>
      <w:r>
        <w:rPr>
          <w:sz w:val="22"/>
        </w:rPr>
        <w:t>wajib,</w:t>
      </w:r>
      <w:r>
        <w:rPr>
          <w:spacing w:val="-6"/>
          <w:sz w:val="22"/>
        </w:rPr>
        <w:t xml:space="preserve"> </w:t>
      </w:r>
      <w:r>
        <w:rPr>
          <w:sz w:val="22"/>
        </w:rPr>
        <w:t>dalam</w:t>
      </w:r>
      <w:r>
        <w:rPr>
          <w:spacing w:val="-3"/>
          <w:sz w:val="22"/>
        </w:rPr>
        <w:t xml:space="preserve"> </w:t>
      </w:r>
      <w:r>
        <w:rPr>
          <w:sz w:val="22"/>
        </w:rPr>
        <w:t>Visual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apabila</w:t>
      </w:r>
      <w:r>
        <w:rPr>
          <w:spacing w:val="-3"/>
          <w:sz w:val="22"/>
        </w:rPr>
        <w:t xml:space="preserve"> </w:t>
      </w:r>
      <w:r>
        <w:rPr>
          <w:sz w:val="22"/>
        </w:rPr>
        <w:t>tidak memasukan pesan, ada</w:t>
      </w:r>
      <w:r>
        <w:rPr>
          <w:spacing w:val="-1"/>
          <w:sz w:val="22"/>
        </w:rPr>
        <w:t xml:space="preserve"> </w:t>
      </w:r>
      <w:r>
        <w:rPr>
          <w:sz w:val="22"/>
        </w:rPr>
        <w:t>kemungkinan</w:t>
      </w:r>
      <w:r>
        <w:rPr>
          <w:spacing w:val="-1"/>
          <w:sz w:val="22"/>
        </w:rPr>
        <w:t xml:space="preserve"> </w:t>
      </w:r>
      <w:r>
        <w:rPr>
          <w:sz w:val="22"/>
        </w:rPr>
        <w:t>mengalami</w:t>
      </w:r>
      <w:r>
        <w:rPr>
          <w:spacing w:val="-1"/>
          <w:sz w:val="22"/>
        </w:rPr>
        <w:t xml:space="preserve"> </w:t>
      </w:r>
      <w:r>
        <w:rPr>
          <w:sz w:val="22"/>
        </w:rPr>
        <w:t>BUG dan</w:t>
      </w:r>
      <w:r>
        <w:rPr>
          <w:spacing w:val="-1"/>
          <w:sz w:val="22"/>
        </w:rPr>
        <w:t xml:space="preserve"> </w:t>
      </w:r>
      <w:r>
        <w:rPr>
          <w:sz w:val="22"/>
        </w:rPr>
        <w:t>visual code</w:t>
      </w:r>
      <w:r>
        <w:rPr>
          <w:spacing w:val="-1"/>
          <w:sz w:val="22"/>
        </w:rPr>
        <w:t xml:space="preserve"> </w:t>
      </w:r>
      <w:r>
        <w:rPr>
          <w:sz w:val="22"/>
        </w:rPr>
        <w:t>harus di close/open ulang.</w:t>
      </w:r>
    </w:p>
    <w:p w14:paraId="7161533C">
      <w:pPr>
        <w:pStyle w:val="5"/>
        <w:spacing w:before="38"/>
      </w:pPr>
    </w:p>
    <w:p w14:paraId="55F4F2E0">
      <w:pPr>
        <w:pStyle w:val="5"/>
        <w:spacing w:line="276" w:lineRule="auto"/>
        <w:ind w:left="165" w:right="845"/>
        <w:jc w:val="both"/>
      </w:pPr>
      <w:r>
        <w:t xml:space="preserve">Usahakan commit tidak boleh berbarengan dengan tim lain dengan </w:t>
      </w:r>
      <w:r>
        <w:rPr>
          <w:rFonts w:ascii="Arial"/>
          <w:b/>
        </w:rPr>
        <w:t xml:space="preserve">nama file </w:t>
      </w:r>
      <w:r>
        <w:t xml:space="preserve">yang sama. Jadi pastikan setiap orang dalam tim memiliki filenya sendiri-sendiri karena akan menyebabkan </w:t>
      </w:r>
      <w:r>
        <w:rPr>
          <w:spacing w:val="-2"/>
        </w:rPr>
        <w:t>konflik.</w:t>
      </w:r>
    </w:p>
    <w:p w14:paraId="18B5C8D7">
      <w:pPr>
        <w:pStyle w:val="5"/>
        <w:spacing w:before="39"/>
      </w:pPr>
    </w:p>
    <w:p w14:paraId="7FA88ADA">
      <w:pPr>
        <w:pStyle w:val="8"/>
        <w:numPr>
          <w:ilvl w:val="0"/>
          <w:numId w:val="4"/>
        </w:numPr>
        <w:tabs>
          <w:tab w:val="left" w:pos="883"/>
          <w:tab w:val="left" w:pos="885"/>
        </w:tabs>
        <w:spacing w:before="0" w:after="0" w:line="276" w:lineRule="auto"/>
        <w:ind w:left="885" w:right="849" w:hanging="360"/>
        <w:jc w:val="both"/>
        <w:rPr>
          <w:sz w:val="22"/>
        </w:rPr>
      </w:pPr>
      <w:r>
        <w:rPr>
          <w:sz w:val="22"/>
        </w:rPr>
        <w:t xml:space="preserve">Tim akan menghandle file yang berbeda-beda seperti bagian view, model atau bagian </w:t>
      </w:r>
      <w:r>
        <w:rPr>
          <w:spacing w:val="-2"/>
          <w:sz w:val="22"/>
        </w:rPr>
        <w:t>controller,</w:t>
      </w:r>
    </w:p>
    <w:p w14:paraId="7D57EBF2">
      <w:pPr>
        <w:pStyle w:val="8"/>
        <w:numPr>
          <w:ilvl w:val="0"/>
          <w:numId w:val="4"/>
        </w:numPr>
        <w:tabs>
          <w:tab w:val="left" w:pos="883"/>
        </w:tabs>
        <w:spacing w:before="0" w:after="0" w:line="252" w:lineRule="exact"/>
        <w:ind w:left="883" w:right="0" w:hanging="358"/>
        <w:jc w:val="both"/>
        <w:rPr>
          <w:sz w:val="22"/>
        </w:rPr>
      </w:pPr>
      <w:r>
        <w:rPr>
          <w:sz w:val="22"/>
        </w:rPr>
        <w:t>Tetapi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4"/>
          <w:sz w:val="22"/>
        </w:rPr>
        <w:t xml:space="preserve"> </w:t>
      </w:r>
      <w:r>
        <w:rPr>
          <w:sz w:val="22"/>
        </w:rPr>
        <w:t>saatnya</w:t>
      </w:r>
      <w:r>
        <w:rPr>
          <w:spacing w:val="-6"/>
          <w:sz w:val="22"/>
        </w:rPr>
        <w:t xml:space="preserve"> </w:t>
      </w:r>
      <w:r>
        <w:rPr>
          <w:sz w:val="22"/>
        </w:rPr>
        <w:t>perlu</w:t>
      </w:r>
      <w:r>
        <w:rPr>
          <w:spacing w:val="-5"/>
          <w:sz w:val="22"/>
        </w:rPr>
        <w:t xml:space="preserve"> </w:t>
      </w:r>
      <w:r>
        <w:rPr>
          <w:sz w:val="22"/>
        </w:rPr>
        <w:t>update</w:t>
      </w:r>
      <w:r>
        <w:rPr>
          <w:spacing w:val="-6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6"/>
          <w:sz w:val="22"/>
        </w:rPr>
        <w:t xml:space="preserve"> </w:t>
      </w:r>
      <w:r>
        <w:rPr>
          <w:sz w:val="22"/>
        </w:rPr>
        <w:t>sama</w:t>
      </w:r>
      <w:r>
        <w:rPr>
          <w:spacing w:val="-4"/>
          <w:sz w:val="22"/>
        </w:rPr>
        <w:t xml:space="preserve"> </w:t>
      </w:r>
      <w:r>
        <w:rPr>
          <w:sz w:val="22"/>
        </w:rPr>
        <w:t>seperti</w:t>
      </w:r>
      <w:r>
        <w:rPr>
          <w:spacing w:val="-7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config,</w:t>
      </w:r>
      <w:r>
        <w:rPr>
          <w:spacing w:val="-5"/>
          <w:sz w:val="22"/>
        </w:rPr>
        <w:t xml:space="preserve"> </w:t>
      </w:r>
      <w:r>
        <w:rPr>
          <w:sz w:val="22"/>
        </w:rPr>
        <w:t>routes,</w:t>
      </w:r>
      <w:r>
        <w:rPr>
          <w:spacing w:val="-5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lainnya.</w:t>
      </w:r>
    </w:p>
    <w:p w14:paraId="68D8B1BD">
      <w:pPr>
        <w:pStyle w:val="8"/>
        <w:numPr>
          <w:ilvl w:val="0"/>
          <w:numId w:val="4"/>
        </w:numPr>
        <w:tabs>
          <w:tab w:val="left" w:pos="883"/>
          <w:tab w:val="left" w:pos="885"/>
        </w:tabs>
        <w:spacing w:before="38" w:after="0" w:line="276" w:lineRule="auto"/>
        <w:ind w:left="885" w:right="852" w:hanging="360"/>
        <w:jc w:val="both"/>
        <w:rPr>
          <w:sz w:val="22"/>
        </w:rPr>
      </w:pPr>
      <w:r>
        <w:rPr>
          <w:sz w:val="22"/>
        </w:rPr>
        <w:t>Pastikan komunikasi tim terjaga apabila ingin mengambil sebuah file untuk di update, pastikan menanyakan ke tim, apakah file tersebut dipakai.</w:t>
      </w:r>
    </w:p>
    <w:p w14:paraId="666DCC18">
      <w:pPr>
        <w:pStyle w:val="8"/>
        <w:numPr>
          <w:ilvl w:val="0"/>
          <w:numId w:val="4"/>
        </w:numPr>
        <w:tabs>
          <w:tab w:val="left" w:pos="883"/>
          <w:tab w:val="left" w:pos="885"/>
        </w:tabs>
        <w:spacing w:before="1" w:after="0" w:line="276" w:lineRule="auto"/>
        <w:ind w:left="885" w:right="848" w:hanging="360"/>
        <w:jc w:val="both"/>
        <w:rPr>
          <w:sz w:val="22"/>
        </w:rPr>
      </w:pPr>
      <w:r>
        <w:rPr>
          <w:sz w:val="22"/>
        </w:rPr>
        <w:t>Apabila sudah melakukan update sebuah file dan melakukan commit, maka infokan kepada</w:t>
      </w:r>
      <w:r>
        <w:rPr>
          <w:spacing w:val="-9"/>
          <w:sz w:val="22"/>
        </w:rPr>
        <w:t xml:space="preserve"> </w:t>
      </w:r>
      <w:r>
        <w:rPr>
          <w:sz w:val="22"/>
        </w:rPr>
        <w:t>tim</w:t>
      </w:r>
      <w:r>
        <w:rPr>
          <w:spacing w:val="-8"/>
          <w:sz w:val="22"/>
        </w:rPr>
        <w:t xml:space="preserve"> </w:t>
      </w:r>
      <w:r>
        <w:rPr>
          <w:sz w:val="22"/>
        </w:rPr>
        <w:t>ada</w:t>
      </w:r>
      <w:r>
        <w:rPr>
          <w:spacing w:val="-11"/>
          <w:sz w:val="22"/>
        </w:rPr>
        <w:t xml:space="preserve"> </w:t>
      </w:r>
      <w:r>
        <w:rPr>
          <w:sz w:val="22"/>
        </w:rPr>
        <w:t>perubahan</w:t>
      </w:r>
      <w:r>
        <w:rPr>
          <w:spacing w:val="-9"/>
          <w:sz w:val="22"/>
        </w:rPr>
        <w:t xml:space="preserve"> </w:t>
      </w:r>
      <w:r>
        <w:rPr>
          <w:sz w:val="22"/>
        </w:rPr>
        <w:t>atau</w:t>
      </w:r>
      <w:r>
        <w:rPr>
          <w:spacing w:val="-8"/>
          <w:sz w:val="22"/>
        </w:rPr>
        <w:t xml:space="preserve"> </w:t>
      </w:r>
      <w:r>
        <w:rPr>
          <w:sz w:val="22"/>
        </w:rPr>
        <w:t>ada</w:t>
      </w:r>
      <w:r>
        <w:rPr>
          <w:spacing w:val="-11"/>
          <w:sz w:val="22"/>
        </w:rPr>
        <w:t xml:space="preserve"> </w:t>
      </w:r>
      <w:r>
        <w:rPr>
          <w:sz w:val="22"/>
        </w:rPr>
        <w:t>file</w:t>
      </w:r>
      <w:r>
        <w:rPr>
          <w:spacing w:val="-9"/>
          <w:sz w:val="22"/>
        </w:rPr>
        <w:t xml:space="preserve"> </w:t>
      </w:r>
      <w:r>
        <w:rPr>
          <w:sz w:val="22"/>
        </w:rPr>
        <w:t>yang</w:t>
      </w:r>
      <w:r>
        <w:rPr>
          <w:spacing w:val="-9"/>
          <w:sz w:val="22"/>
        </w:rPr>
        <w:t xml:space="preserve"> </w:t>
      </w:r>
      <w:r>
        <w:rPr>
          <w:sz w:val="22"/>
        </w:rPr>
        <w:t>sudah</w:t>
      </w:r>
      <w:r>
        <w:rPr>
          <w:spacing w:val="-9"/>
          <w:sz w:val="22"/>
        </w:rPr>
        <w:t xml:space="preserve"> </w:t>
      </w:r>
      <w:r>
        <w:rPr>
          <w:sz w:val="22"/>
        </w:rPr>
        <w:t>diupdate</w:t>
      </w:r>
      <w:r>
        <w:rPr>
          <w:spacing w:val="-9"/>
          <w:sz w:val="22"/>
        </w:rPr>
        <w:t xml:space="preserve"> </w:t>
      </w:r>
      <w:r>
        <w:rPr>
          <w:sz w:val="22"/>
        </w:rPr>
        <w:t>dan</w:t>
      </w:r>
      <w:r>
        <w:rPr>
          <w:spacing w:val="-9"/>
          <w:sz w:val="22"/>
        </w:rPr>
        <w:t xml:space="preserve"> </w:t>
      </w:r>
      <w:r>
        <w:rPr>
          <w:sz w:val="22"/>
        </w:rPr>
        <w:t>berikan</w:t>
      </w:r>
      <w:r>
        <w:rPr>
          <w:spacing w:val="-12"/>
          <w:sz w:val="22"/>
        </w:rPr>
        <w:t xml:space="preserve"> </w:t>
      </w:r>
      <w:r>
        <w:rPr>
          <w:sz w:val="22"/>
        </w:rPr>
        <w:t>keterangan</w:t>
      </w:r>
      <w:r>
        <w:rPr>
          <w:spacing w:val="-11"/>
          <w:sz w:val="22"/>
        </w:rPr>
        <w:t xml:space="preserve"> </w:t>
      </w:r>
      <w:r>
        <w:rPr>
          <w:sz w:val="22"/>
        </w:rPr>
        <w:t>file apa yang sudah diupdate.</w:t>
      </w:r>
    </w:p>
    <w:p w14:paraId="21CCAEED">
      <w:pPr>
        <w:pStyle w:val="8"/>
        <w:numPr>
          <w:ilvl w:val="0"/>
          <w:numId w:val="4"/>
        </w:numPr>
        <w:tabs>
          <w:tab w:val="left" w:pos="883"/>
          <w:tab w:val="left" w:pos="885"/>
        </w:tabs>
        <w:spacing w:before="0" w:after="0" w:line="276" w:lineRule="auto"/>
        <w:ind w:left="885" w:right="845" w:hanging="360"/>
        <w:jc w:val="both"/>
        <w:rPr>
          <w:sz w:val="22"/>
        </w:rPr>
      </w:pPr>
      <w:r>
        <w:rPr>
          <w:sz w:val="22"/>
        </w:rPr>
        <w:t>Pastikan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10"/>
          <w:sz w:val="22"/>
        </w:rPr>
        <w:t xml:space="preserve"> </w:t>
      </w:r>
      <w:r>
        <w:rPr>
          <w:sz w:val="22"/>
        </w:rPr>
        <w:t>yang</w:t>
      </w:r>
      <w:r>
        <w:rPr>
          <w:spacing w:val="-11"/>
          <w:sz w:val="22"/>
        </w:rPr>
        <w:t xml:space="preserve"> </w:t>
      </w:r>
      <w:r>
        <w:rPr>
          <w:sz w:val="22"/>
        </w:rPr>
        <w:t>di</w:t>
      </w:r>
      <w:r>
        <w:rPr>
          <w:spacing w:val="-11"/>
          <w:sz w:val="22"/>
        </w:rPr>
        <w:t xml:space="preserve"> </w:t>
      </w:r>
      <w:r>
        <w:rPr>
          <w:sz w:val="22"/>
        </w:rPr>
        <w:t>commit</w:t>
      </w:r>
      <w:r>
        <w:rPr>
          <w:spacing w:val="-8"/>
          <w:sz w:val="22"/>
        </w:rPr>
        <w:t xml:space="preserve"> </w:t>
      </w:r>
      <w:r>
        <w:rPr>
          <w:sz w:val="22"/>
        </w:rPr>
        <w:t>itu</w:t>
      </w:r>
      <w:r>
        <w:rPr>
          <w:spacing w:val="-11"/>
          <w:sz w:val="22"/>
        </w:rPr>
        <w:t xml:space="preserve"> </w:t>
      </w:r>
      <w:r>
        <w:rPr>
          <w:sz w:val="22"/>
        </w:rPr>
        <w:t>sudah</w:t>
      </w:r>
      <w:r>
        <w:rPr>
          <w:spacing w:val="-10"/>
          <w:sz w:val="22"/>
        </w:rPr>
        <w:t xml:space="preserve"> </w:t>
      </w:r>
      <w:r>
        <w:rPr>
          <w:sz w:val="22"/>
        </w:rPr>
        <w:t>oke/teruji</w:t>
      </w:r>
      <w:r>
        <w:rPr>
          <w:spacing w:val="-8"/>
          <w:sz w:val="22"/>
        </w:rPr>
        <w:t xml:space="preserve"> </w:t>
      </w:r>
      <w:r>
        <w:rPr>
          <w:rFonts w:ascii="Arial"/>
          <w:b/>
          <w:sz w:val="22"/>
        </w:rPr>
        <w:t>tidak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sz w:val="22"/>
        </w:rPr>
        <w:t>menggantung</w:t>
      </w:r>
      <w:r>
        <w:rPr>
          <w:spacing w:val="-11"/>
          <w:sz w:val="22"/>
        </w:rPr>
        <w:t xml:space="preserve"> </w:t>
      </w:r>
      <w:r>
        <w:rPr>
          <w:rFonts w:ascii="Arial"/>
          <w:b/>
          <w:sz w:val="22"/>
        </w:rPr>
        <w:t>(belum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selesai)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sz w:val="22"/>
        </w:rPr>
        <w:t>dan tidak</w:t>
      </w:r>
      <w:r>
        <w:rPr>
          <w:spacing w:val="-6"/>
          <w:sz w:val="22"/>
        </w:rPr>
        <w:t xml:space="preserve"> </w:t>
      </w:r>
      <w:r>
        <w:rPr>
          <w:sz w:val="22"/>
        </w:rPr>
        <w:t>menyebabkan</w:t>
      </w:r>
      <w:r>
        <w:rPr>
          <w:spacing w:val="-7"/>
          <w:sz w:val="22"/>
        </w:rPr>
        <w:t xml:space="preserve"> </w:t>
      </w:r>
      <w:r>
        <w:rPr>
          <w:sz w:val="22"/>
        </w:rPr>
        <w:t>error.</w:t>
      </w:r>
      <w:r>
        <w:rPr>
          <w:spacing w:val="40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z w:val="22"/>
        </w:rPr>
        <w:t>yang</w:t>
      </w:r>
      <w:r>
        <w:rPr>
          <w:spacing w:val="-6"/>
          <w:sz w:val="22"/>
        </w:rPr>
        <w:t xml:space="preserve"> </w:t>
      </w:r>
      <w:r>
        <w:rPr>
          <w:sz w:val="22"/>
        </w:rPr>
        <w:t>belum</w:t>
      </w:r>
      <w:r>
        <w:rPr>
          <w:spacing w:val="-6"/>
          <w:sz w:val="22"/>
        </w:rPr>
        <w:t xml:space="preserve"> </w:t>
      </w:r>
      <w:r>
        <w:rPr>
          <w:sz w:val="22"/>
        </w:rPr>
        <w:t>selesai,</w:t>
      </w:r>
      <w:r>
        <w:rPr>
          <w:spacing w:val="-4"/>
          <w:sz w:val="22"/>
        </w:rPr>
        <w:t xml:space="preserve"> </w:t>
      </w:r>
      <w:r>
        <w:rPr>
          <w:sz w:val="22"/>
        </w:rPr>
        <w:t>biarkan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komputer</w:t>
      </w:r>
      <w:r>
        <w:rPr>
          <w:spacing w:val="-6"/>
          <w:sz w:val="22"/>
        </w:rPr>
        <w:t xml:space="preserve"> </w:t>
      </w:r>
      <w:r>
        <w:rPr>
          <w:sz w:val="22"/>
        </w:rPr>
        <w:t>lokal</w:t>
      </w:r>
      <w:r>
        <w:rPr>
          <w:spacing w:val="-5"/>
          <w:sz w:val="22"/>
        </w:rPr>
        <w:t xml:space="preserve"> </w:t>
      </w:r>
      <w:r>
        <w:rPr>
          <w:sz w:val="22"/>
        </w:rPr>
        <w:t>masing- masing programmer.</w:t>
      </w:r>
    </w:p>
    <w:p w14:paraId="14DEAF22">
      <w:pPr>
        <w:pStyle w:val="8"/>
        <w:spacing w:after="0" w:line="276" w:lineRule="auto"/>
        <w:jc w:val="both"/>
        <w:rPr>
          <w:sz w:val="22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42DE077F">
      <w:pPr>
        <w:pStyle w:val="5"/>
        <w:spacing w:before="67" w:line="276" w:lineRule="auto"/>
        <w:ind w:left="165" w:right="850"/>
        <w:jc w:val="both"/>
      </w:pPr>
      <w:r>
        <w:t>Selain teknis menggunakan Visual Code, komunikasi tim juga penting dalam bekerja menggunakan repository. Berikut contoh percakapan tim programming, yang biasanya terjadi pada dunia kerja.</w:t>
      </w:r>
    </w:p>
    <w:p w14:paraId="27375006">
      <w:pPr>
        <w:pStyle w:val="5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5840730" cy="388048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93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7F46C">
      <w:pPr>
        <w:pStyle w:val="5"/>
      </w:pPr>
    </w:p>
    <w:p w14:paraId="14F62A14">
      <w:pPr>
        <w:pStyle w:val="5"/>
        <w:spacing w:before="130"/>
      </w:pPr>
    </w:p>
    <w:p w14:paraId="51894A3B">
      <w:pPr>
        <w:pStyle w:val="5"/>
        <w:spacing w:before="1" w:line="276" w:lineRule="auto"/>
        <w:ind w:left="165" w:right="847"/>
        <w:jc w:val="both"/>
      </w:pPr>
      <w:r>
        <w:t>Pada percakapan diatas, ada kesalahan yang dilakukan Narto yaitu, dia pernah update/commit web.php</w:t>
      </w:r>
      <w:r>
        <w:rPr>
          <w:spacing w:val="-6"/>
        </w:rPr>
        <w:t xml:space="preserve"> </w:t>
      </w:r>
      <w:r>
        <w:t>namun</w:t>
      </w:r>
      <w:r>
        <w:rPr>
          <w:spacing w:val="-9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infokan</w:t>
      </w:r>
      <w:r>
        <w:rPr>
          <w:spacing w:val="-9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group.</w:t>
      </w:r>
      <w:r>
        <w:rPr>
          <w:spacing w:val="40"/>
        </w:rPr>
        <w:t xml:space="preserve"> </w:t>
      </w:r>
      <w:r>
        <w:t>Untungnya</w:t>
      </w:r>
      <w:r>
        <w:rPr>
          <w:spacing w:val="-9"/>
        </w:rPr>
        <w:t xml:space="preserve"> </w:t>
      </w:r>
      <w:r>
        <w:t>tim</w:t>
      </w:r>
      <w:r>
        <w:rPr>
          <w:spacing w:val="-8"/>
        </w:rPr>
        <w:t xml:space="preserve"> </w:t>
      </w:r>
      <w:r>
        <w:t>lain</w:t>
      </w:r>
      <w:r>
        <w:rPr>
          <w:spacing w:val="-9"/>
        </w:rPr>
        <w:t xml:space="preserve"> </w:t>
      </w:r>
      <w:r>
        <w:t>menanyakan</w:t>
      </w:r>
      <w:r>
        <w:rPr>
          <w:spacing w:val="-9"/>
        </w:rPr>
        <w:t xml:space="preserve"> </w:t>
      </w:r>
      <w:r>
        <w:t>terlebih</w:t>
      </w:r>
      <w:r>
        <w:rPr>
          <w:spacing w:val="-6"/>
        </w:rPr>
        <w:t xml:space="preserve"> </w:t>
      </w:r>
      <w:r>
        <w:t>dahulu.</w:t>
      </w:r>
      <w:r>
        <w:rPr>
          <w:spacing w:val="40"/>
        </w:rPr>
        <w:t xml:space="preserve"> </w:t>
      </w:r>
      <w:r>
        <w:t>Jika Narto tidak menginformasikan, maka yang akan merugi adalah narto sendiri, karena nanti file web.php</w:t>
      </w:r>
      <w:r>
        <w:rPr>
          <w:spacing w:val="-6"/>
        </w:rPr>
        <w:t xml:space="preserve"> </w:t>
      </w:r>
      <w:r>
        <w:t>akan</w:t>
      </w:r>
      <w:r>
        <w:rPr>
          <w:spacing w:val="-9"/>
        </w:rPr>
        <w:t xml:space="preserve"> </w:t>
      </w:r>
      <w:r>
        <w:t>tertimpa</w:t>
      </w:r>
      <w:r>
        <w:rPr>
          <w:spacing w:val="-9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tim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lain,</w:t>
      </w:r>
      <w:r>
        <w:rPr>
          <w:spacing w:val="-8"/>
        </w:rPr>
        <w:t xml:space="preserve"> </w:t>
      </w:r>
      <w:r>
        <w:t>sedangkan</w:t>
      </w:r>
      <w:r>
        <w:rPr>
          <w:spacing w:val="-7"/>
        </w:rPr>
        <w:t xml:space="preserve"> </w:t>
      </w:r>
      <w:r>
        <w:t>pembaruan</w:t>
      </w:r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dilakukan</w:t>
      </w:r>
      <w:r>
        <w:rPr>
          <w:spacing w:val="-7"/>
        </w:rPr>
        <w:t xml:space="preserve"> </w:t>
      </w:r>
      <w:r>
        <w:t>narto</w:t>
      </w:r>
      <w:r>
        <w:rPr>
          <w:spacing w:val="-9"/>
        </w:rPr>
        <w:t xml:space="preserve"> </w:t>
      </w:r>
      <w:r>
        <w:t>pukul 6 pagi akan terhapus.</w:t>
      </w:r>
    </w:p>
    <w:p w14:paraId="569FAE94">
      <w:pPr>
        <w:pStyle w:val="5"/>
        <w:spacing w:line="276" w:lineRule="auto"/>
        <w:ind w:left="165" w:right="849"/>
        <w:jc w:val="both"/>
      </w:pPr>
      <w:r>
        <w:t>Yang dilakukan Rendi sudah benar, karena melakukan pemberitahuan akan memakai file routes/api.php, hal ini harus dilakukan apabila anda ingin melakukan perbaikan di sebuah file, yang diperkirakan akan membutuhkan waktu pengerjaan yang lama.</w:t>
      </w:r>
    </w:p>
    <w:p w14:paraId="5E619E03">
      <w:pPr>
        <w:pStyle w:val="5"/>
      </w:pPr>
    </w:p>
    <w:p w14:paraId="3BF262D5">
      <w:pPr>
        <w:pStyle w:val="5"/>
        <w:spacing w:before="75"/>
      </w:pPr>
    </w:p>
    <w:p w14:paraId="6CB7A36D">
      <w:pPr>
        <w:pStyle w:val="2"/>
        <w:numPr>
          <w:ilvl w:val="0"/>
          <w:numId w:val="1"/>
        </w:numPr>
        <w:tabs>
          <w:tab w:val="left" w:pos="446"/>
        </w:tabs>
        <w:spacing w:before="1" w:after="0" w:line="240" w:lineRule="auto"/>
        <w:ind w:left="446" w:right="0" w:hanging="281"/>
        <w:jc w:val="left"/>
      </w:pPr>
      <w:r>
        <w:t>Recovery</w:t>
      </w:r>
      <w:r>
        <w:rPr>
          <w:spacing w:val="-10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Cloning</w:t>
      </w:r>
      <w:r>
        <w:rPr>
          <w:spacing w:val="-10"/>
        </w:rPr>
        <w:t xml:space="preserve"> </w:t>
      </w:r>
      <w:r>
        <w:rPr>
          <w:spacing w:val="-2"/>
        </w:rPr>
        <w:t>Github</w:t>
      </w:r>
    </w:p>
    <w:p w14:paraId="4ABF43BF">
      <w:pPr>
        <w:pStyle w:val="5"/>
        <w:spacing w:before="74"/>
        <w:rPr>
          <w:rFonts w:ascii="Arial"/>
          <w:b/>
        </w:rPr>
      </w:pPr>
    </w:p>
    <w:p w14:paraId="77571E1D">
      <w:pPr>
        <w:pStyle w:val="5"/>
        <w:spacing w:line="276" w:lineRule="auto"/>
        <w:ind w:left="165" w:right="846"/>
        <w:jc w:val="both"/>
      </w:pPr>
      <w:r>
        <w:t xml:space="preserve">Notes: Apabila anda baru saja melakukan </w:t>
      </w:r>
      <w:r>
        <w:rPr>
          <w:rFonts w:ascii="Arial"/>
          <w:b/>
        </w:rPr>
        <w:t xml:space="preserve">cloning dari github </w:t>
      </w:r>
      <w:r>
        <w:t>dari project teman anda di komputer</w:t>
      </w:r>
      <w:r>
        <w:rPr>
          <w:spacing w:val="-11"/>
        </w:rPr>
        <w:t xml:space="preserve"> </w:t>
      </w:r>
      <w:r>
        <w:t>lain,</w:t>
      </w:r>
      <w:r>
        <w:rPr>
          <w:spacing w:val="-11"/>
        </w:rPr>
        <w:t xml:space="preserve"> </w:t>
      </w:r>
      <w:r>
        <w:t>maka</w:t>
      </w:r>
      <w:r>
        <w:rPr>
          <w:spacing w:val="-15"/>
        </w:rPr>
        <w:t xml:space="preserve"> </w:t>
      </w:r>
      <w:r>
        <w:t>anda</w:t>
      </w:r>
      <w:r>
        <w:rPr>
          <w:spacing w:val="-10"/>
        </w:rPr>
        <w:t xml:space="preserve"> </w:t>
      </w:r>
      <w:r>
        <w:t>harus</w:t>
      </w:r>
      <w:r>
        <w:rPr>
          <w:spacing w:val="-12"/>
        </w:rPr>
        <w:t xml:space="preserve"> </w:t>
      </w:r>
      <w:r>
        <w:t>mengulang</w:t>
      </w:r>
      <w:r>
        <w:rPr>
          <w:spacing w:val="-12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composer</w:t>
      </w:r>
      <w:r>
        <w:rPr>
          <w:spacing w:val="-11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direktori</w:t>
      </w:r>
      <w:r>
        <w:rPr>
          <w:spacing w:val="-12"/>
        </w:rPr>
        <w:t xml:space="preserve"> </w:t>
      </w:r>
      <w:r>
        <w:t>anda</w:t>
      </w:r>
      <w:r>
        <w:rPr>
          <w:spacing w:val="-10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baru.</w:t>
      </w:r>
      <w:r>
        <w:rPr>
          <w:spacing w:val="-11"/>
        </w:rPr>
        <w:t xml:space="preserve"> </w:t>
      </w:r>
      <w:r>
        <w:t xml:space="preserve">Karena konfigurasi </w:t>
      </w:r>
      <w:r>
        <w:rPr>
          <w:rFonts w:ascii="Arial"/>
          <w:b/>
        </w:rPr>
        <w:t xml:space="preserve">composer </w:t>
      </w:r>
      <w:r>
        <w:t xml:space="preserve">tidak di upload ke </w:t>
      </w:r>
      <w:r>
        <w:rPr>
          <w:rFonts w:ascii="Arial"/>
          <w:b/>
        </w:rPr>
        <w:t>github</w:t>
      </w:r>
      <w:r>
        <w:t xml:space="preserve">, dan setting </w:t>
      </w:r>
      <w:r>
        <w:rPr>
          <w:rFonts w:ascii="Arial"/>
          <w:b/>
        </w:rPr>
        <w:t xml:space="preserve">env </w:t>
      </w:r>
      <w:r>
        <w:t>tidak update ke github maka yang akan terjadi pada project laravel anda adalah error.</w:t>
      </w:r>
    </w:p>
    <w:p w14:paraId="4C8897F8">
      <w:pPr>
        <w:pStyle w:val="5"/>
        <w:spacing w:before="38"/>
      </w:pPr>
    </w:p>
    <w:p w14:paraId="7A392842">
      <w:pPr>
        <w:pStyle w:val="5"/>
        <w:spacing w:before="1"/>
        <w:ind w:left="165"/>
        <w:jc w:val="both"/>
      </w:pPr>
      <w:r>
        <w:t>Apabila</w:t>
      </w:r>
      <w:r>
        <w:rPr>
          <w:spacing w:val="-8"/>
        </w:rPr>
        <w:t xml:space="preserve"> </w:t>
      </w:r>
      <w:r>
        <w:rPr>
          <w:spacing w:val="-2"/>
        </w:rPr>
        <w:t>melakukan:</w:t>
      </w:r>
    </w:p>
    <w:p w14:paraId="5FA57C92">
      <w:pPr>
        <w:spacing w:before="39"/>
        <w:ind w:left="165" w:right="0" w:firstLine="0"/>
        <w:jc w:val="both"/>
        <w:rPr>
          <w:sz w:val="22"/>
        </w:rPr>
      </w:pP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5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4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serve</w:t>
      </w:r>
      <w:r>
        <w:rPr>
          <w:rFonts w:ascii="Arial"/>
          <w:b/>
          <w:color w:val="274E12"/>
          <w:spacing w:val="78"/>
          <w:w w:val="150"/>
          <w:sz w:val="22"/>
        </w:rPr>
        <w:t xml:space="preserve"> </w:t>
      </w:r>
      <w:r>
        <w:rPr>
          <w:sz w:val="22"/>
        </w:rPr>
        <w:t>(akan</w:t>
      </w:r>
      <w:r>
        <w:rPr>
          <w:spacing w:val="-4"/>
          <w:sz w:val="22"/>
        </w:rPr>
        <w:t xml:space="preserve"> </w:t>
      </w:r>
      <w:r>
        <w:rPr>
          <w:sz w:val="22"/>
        </w:rPr>
        <w:t>menghasilkan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error)</w:t>
      </w:r>
    </w:p>
    <w:p w14:paraId="4B8F644F">
      <w:pPr>
        <w:spacing w:after="0"/>
        <w:jc w:val="both"/>
        <w:rPr>
          <w:sz w:val="22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5C6A26E7">
      <w:pPr>
        <w:pStyle w:val="5"/>
        <w:spacing w:before="67"/>
        <w:ind w:left="165"/>
      </w:pPr>
      <w:r>
        <w:t>Maka</w:t>
      </w:r>
      <w:r>
        <w:rPr>
          <w:spacing w:val="-7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terminal,</w:t>
      </w:r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laravel</w:t>
      </w:r>
      <w:r>
        <w:rPr>
          <w:spacing w:val="-7"/>
        </w:rPr>
        <w:t xml:space="preserve"> </w:t>
      </w:r>
      <w:r>
        <w:rPr>
          <w:spacing w:val="-2"/>
        </w:rPr>
        <w:t>(CTRL+`)</w:t>
      </w:r>
    </w:p>
    <w:p w14:paraId="62C5E1C5">
      <w:pPr>
        <w:tabs>
          <w:tab w:val="left" w:pos="4728"/>
        </w:tabs>
        <w:spacing w:before="37"/>
        <w:ind w:left="165" w:right="0" w:firstLine="0"/>
        <w:jc w:val="left"/>
        <w:rPr>
          <w:sz w:val="22"/>
        </w:rPr>
      </w:pPr>
      <w:r>
        <w:rPr>
          <w:rFonts w:ascii="Arial"/>
          <w:b/>
          <w:color w:val="274E12"/>
          <w:sz w:val="22"/>
        </w:rPr>
        <w:t>composer</w:t>
      </w:r>
      <w:r>
        <w:rPr>
          <w:rFonts w:ascii="Arial"/>
          <w:b/>
          <w:color w:val="274E12"/>
          <w:spacing w:val="-8"/>
          <w:sz w:val="22"/>
        </w:rPr>
        <w:t xml:space="preserve"> </w:t>
      </w:r>
      <w:r>
        <w:rPr>
          <w:rFonts w:ascii="Arial"/>
          <w:b/>
          <w:color w:val="274E12"/>
          <w:spacing w:val="-2"/>
          <w:sz w:val="22"/>
        </w:rPr>
        <w:t>install</w:t>
      </w:r>
      <w:r>
        <w:rPr>
          <w:rFonts w:ascii="Arial"/>
          <w:b/>
          <w:color w:val="274E12"/>
          <w:sz w:val="22"/>
        </w:rPr>
        <w:tab/>
      </w:r>
      <w:r>
        <w:rPr>
          <w:sz w:val="22"/>
        </w:rPr>
        <w:t>(tunggu</w:t>
      </w:r>
      <w:r>
        <w:rPr>
          <w:spacing w:val="-9"/>
          <w:sz w:val="22"/>
        </w:rPr>
        <w:t xml:space="preserve"> </w:t>
      </w:r>
      <w:r>
        <w:rPr>
          <w:sz w:val="22"/>
        </w:rPr>
        <w:t>hingga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selesai)</w:t>
      </w:r>
    </w:p>
    <w:p w14:paraId="6CE20310">
      <w:pPr>
        <w:tabs>
          <w:tab w:val="left" w:pos="4764"/>
        </w:tabs>
        <w:spacing w:before="37"/>
        <w:ind w:left="165" w:right="0" w:firstLine="0"/>
        <w:jc w:val="left"/>
        <w:rPr>
          <w:sz w:val="22"/>
        </w:rPr>
      </w:pPr>
      <w:r>
        <w:rPr>
          <w:rFonts w:ascii="Arial"/>
          <w:b/>
          <w:color w:val="274E12"/>
          <w:sz w:val="22"/>
        </w:rPr>
        <w:t>composer</w:t>
      </w:r>
      <w:r>
        <w:rPr>
          <w:rFonts w:ascii="Arial"/>
          <w:b/>
          <w:color w:val="274E12"/>
          <w:spacing w:val="-9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dump-</w:t>
      </w:r>
      <w:r>
        <w:rPr>
          <w:rFonts w:ascii="Arial"/>
          <w:b/>
          <w:color w:val="274E12"/>
          <w:spacing w:val="-2"/>
          <w:sz w:val="22"/>
        </w:rPr>
        <w:t>autoload</w:t>
      </w:r>
      <w:r>
        <w:rPr>
          <w:rFonts w:ascii="Arial"/>
          <w:b/>
          <w:color w:val="274E12"/>
          <w:sz w:val="22"/>
        </w:rPr>
        <w:tab/>
      </w:r>
      <w:r>
        <w:rPr>
          <w:sz w:val="22"/>
        </w:rPr>
        <w:t>(tunggu</w:t>
      </w:r>
      <w:r>
        <w:rPr>
          <w:spacing w:val="-8"/>
          <w:sz w:val="22"/>
        </w:rPr>
        <w:t xml:space="preserve"> </w:t>
      </w:r>
      <w:r>
        <w:rPr>
          <w:sz w:val="22"/>
        </w:rPr>
        <w:t>hingga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selesai)</w:t>
      </w:r>
    </w:p>
    <w:p w14:paraId="6537DD21">
      <w:pPr>
        <w:tabs>
          <w:tab w:val="left" w:pos="4692"/>
        </w:tabs>
        <w:spacing w:before="40"/>
        <w:ind w:left="165" w:right="0" w:firstLine="0"/>
        <w:jc w:val="left"/>
        <w:rPr>
          <w:sz w:val="22"/>
        </w:rPr>
      </w:pPr>
      <w:r>
        <w:rPr>
          <w:rFonts w:ascii="Arial"/>
          <w:b/>
          <w:color w:val="274E12"/>
          <w:sz w:val="22"/>
        </w:rPr>
        <w:t>composer</w:t>
      </w:r>
      <w:r>
        <w:rPr>
          <w:rFonts w:ascii="Arial"/>
          <w:b/>
          <w:color w:val="274E12"/>
          <w:spacing w:val="-5"/>
          <w:sz w:val="22"/>
        </w:rPr>
        <w:t xml:space="preserve"> </w:t>
      </w:r>
      <w:r>
        <w:rPr>
          <w:rFonts w:ascii="Arial"/>
          <w:b/>
          <w:color w:val="274E12"/>
          <w:spacing w:val="-2"/>
          <w:sz w:val="22"/>
        </w:rPr>
        <w:t>update</w:t>
      </w:r>
      <w:r>
        <w:rPr>
          <w:rFonts w:ascii="Arial"/>
          <w:b/>
          <w:color w:val="274E12"/>
          <w:sz w:val="22"/>
        </w:rPr>
        <w:tab/>
      </w:r>
      <w:r>
        <w:rPr>
          <w:sz w:val="22"/>
        </w:rPr>
        <w:t>(tunggu</w:t>
      </w:r>
      <w:r>
        <w:rPr>
          <w:spacing w:val="-9"/>
          <w:sz w:val="22"/>
        </w:rPr>
        <w:t xml:space="preserve"> </w:t>
      </w:r>
      <w:r>
        <w:rPr>
          <w:sz w:val="22"/>
        </w:rPr>
        <w:t>hingga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selesai)</w:t>
      </w:r>
    </w:p>
    <w:p w14:paraId="067B5E84">
      <w:pPr>
        <w:pStyle w:val="5"/>
        <w:spacing w:before="75"/>
      </w:pPr>
    </w:p>
    <w:p w14:paraId="20281378">
      <w:pPr>
        <w:pStyle w:val="5"/>
        <w:ind w:left="165"/>
      </w:pPr>
      <w:r>
        <w:t>Setelah</w:t>
      </w:r>
      <w:r>
        <w:rPr>
          <w:spacing w:val="-5"/>
        </w:rPr>
        <w:t xml:space="preserve"> </w:t>
      </w:r>
      <w:r>
        <w:t>itu</w:t>
      </w:r>
      <w:r>
        <w:rPr>
          <w:spacing w:val="-4"/>
        </w:rPr>
        <w:t xml:space="preserve"> </w:t>
      </w:r>
      <w:r>
        <w:t>coba</w:t>
      </w:r>
      <w:r>
        <w:rPr>
          <w:spacing w:val="-6"/>
        </w:rPr>
        <w:t xml:space="preserve"> </w:t>
      </w:r>
      <w:r>
        <w:rPr>
          <w:spacing w:val="-2"/>
        </w:rPr>
        <w:t>melakukan,</w:t>
      </w:r>
    </w:p>
    <w:p w14:paraId="6D837606">
      <w:pPr>
        <w:tabs>
          <w:tab w:val="left" w:pos="2294"/>
        </w:tabs>
        <w:spacing w:before="37"/>
        <w:ind w:left="165" w:right="0" w:firstLine="0"/>
        <w:jc w:val="left"/>
        <w:rPr>
          <w:sz w:val="22"/>
        </w:rPr>
      </w:pP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5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2"/>
          <w:sz w:val="22"/>
        </w:rPr>
        <w:t xml:space="preserve"> </w:t>
      </w:r>
      <w:r>
        <w:rPr>
          <w:rFonts w:ascii="Arial"/>
          <w:b/>
          <w:color w:val="274E12"/>
          <w:spacing w:val="-4"/>
          <w:sz w:val="22"/>
        </w:rPr>
        <w:t>serve</w:t>
      </w:r>
      <w:r>
        <w:rPr>
          <w:rFonts w:ascii="Arial"/>
          <w:b/>
          <w:color w:val="274E12"/>
          <w:sz w:val="22"/>
        </w:rPr>
        <w:tab/>
      </w:r>
      <w:r>
        <w:rPr>
          <w:sz w:val="22"/>
        </w:rPr>
        <w:t>(kemudian</w:t>
      </w:r>
      <w:r>
        <w:rPr>
          <w:spacing w:val="-5"/>
          <w:sz w:val="22"/>
        </w:rPr>
        <w:t xml:space="preserve"> </w:t>
      </w:r>
      <w:r>
        <w:rPr>
          <w:sz w:val="22"/>
        </w:rPr>
        <w:t>check</w:t>
      </w:r>
      <w:r>
        <w:rPr>
          <w:spacing w:val="-6"/>
          <w:sz w:val="22"/>
        </w:rPr>
        <w:t xml:space="preserve"> </w:t>
      </w:r>
      <w:r>
        <w:rPr>
          <w:sz w:val="22"/>
        </w:rPr>
        <w:t>di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browser)</w:t>
      </w:r>
    </w:p>
    <w:p w14:paraId="382B18D2">
      <w:pPr>
        <w:pStyle w:val="5"/>
        <w:spacing w:before="78"/>
      </w:pPr>
    </w:p>
    <w:p w14:paraId="1985E351">
      <w:pPr>
        <w:pStyle w:val="5"/>
        <w:spacing w:line="276" w:lineRule="auto"/>
        <w:ind w:left="165" w:right="882"/>
      </w:pPr>
      <w:r>
        <w:t>Apabila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menghasilkan</w:t>
      </w:r>
      <w:r>
        <w:rPr>
          <w:spacing w:val="-3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500.</w:t>
      </w:r>
      <w:r>
        <w:rPr>
          <w:spacing w:val="-4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t>dilakukan</w:t>
      </w:r>
      <w:r>
        <w:rPr>
          <w:spacing w:val="-3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laravel dengan mengubah file</w:t>
      </w:r>
    </w:p>
    <w:p w14:paraId="0D1F919F">
      <w:pPr>
        <w:spacing w:before="0" w:line="252" w:lineRule="exact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.env-example</w:t>
      </w:r>
      <w:r>
        <w:rPr>
          <w:rFonts w:ascii="Arial"/>
          <w:b/>
          <w:spacing w:val="48"/>
          <w:sz w:val="22"/>
        </w:rPr>
        <w:t xml:space="preserve"> </w:t>
      </w:r>
      <w:r>
        <w:rPr>
          <w:sz w:val="22"/>
        </w:rPr>
        <w:t>menjadi</w:t>
      </w:r>
      <w:r>
        <w:rPr>
          <w:spacing w:val="-4"/>
          <w:sz w:val="22"/>
        </w:rPr>
        <w:t xml:space="preserve"> </w:t>
      </w:r>
      <w:r>
        <w:rPr>
          <w:rFonts w:ascii="Arial"/>
          <w:b/>
          <w:sz w:val="22"/>
        </w:rPr>
        <w:t>.env,</w:t>
      </w:r>
      <w:r>
        <w:rPr>
          <w:rFonts w:ascii="Arial"/>
          <w:b/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pastikan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APP_DEBUG=true</w:t>
      </w:r>
    </w:p>
    <w:p w14:paraId="68D30FAC">
      <w:pPr>
        <w:pStyle w:val="5"/>
        <w:spacing w:before="75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1712595</wp:posOffset>
            </wp:positionH>
            <wp:positionV relativeFrom="paragraph">
              <wp:posOffset>208915</wp:posOffset>
            </wp:positionV>
            <wp:extent cx="4325620" cy="2595245"/>
            <wp:effectExtent l="0" t="0" r="0" b="0"/>
            <wp:wrapTopAndBottom/>
            <wp:docPr id="44" name="Image 44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A screenshot of a computer  Description automatically generated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788" cy="259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C7604">
      <w:pPr>
        <w:pStyle w:val="5"/>
        <w:spacing w:before="80"/>
      </w:pPr>
    </w:p>
    <w:p w14:paraId="46611C01">
      <w:pPr>
        <w:pStyle w:val="5"/>
        <w:spacing w:line="276" w:lineRule="auto"/>
        <w:ind w:left="165" w:right="882"/>
      </w:pPr>
      <w:r>
        <w:t>Kemudian</w:t>
      </w:r>
      <w:r>
        <w:rPr>
          <w:spacing w:val="-3"/>
        </w:rPr>
        <w:t xml:space="preserve"> </w:t>
      </w:r>
      <w:r>
        <w:t>membuat</w:t>
      </w:r>
      <w:r>
        <w:rPr>
          <w:spacing w:val="-2"/>
        </w:rPr>
        <w:t xml:space="preserve"> </w:t>
      </w:r>
      <w:r>
        <w:t>keysign</w:t>
      </w:r>
      <w:r>
        <w:rPr>
          <w:spacing w:val="-3"/>
        </w:rPr>
        <w:t xml:space="preserve"> </w:t>
      </w:r>
      <w:r>
        <w:t>baru,</w:t>
      </w:r>
      <w:r>
        <w:rPr>
          <w:spacing w:val="-4"/>
        </w:rPr>
        <w:t xml:space="preserve"> </w:t>
      </w:r>
      <w:r>
        <w:t>karena</w:t>
      </w:r>
      <w:r>
        <w:rPr>
          <w:spacing w:val="-3"/>
        </w:rPr>
        <w:t xml:space="preserve"> </w:t>
      </w:r>
      <w:r>
        <w:t>keysign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diupdate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github.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 xml:space="preserve">ketik </w:t>
      </w:r>
      <w:r>
        <w:rPr>
          <w:spacing w:val="-2"/>
        </w:rPr>
        <w:t>berikut:</w:t>
      </w:r>
    </w:p>
    <w:p w14:paraId="0705AEC2">
      <w:pPr>
        <w:pStyle w:val="5"/>
        <w:spacing w:before="36"/>
      </w:pPr>
    </w:p>
    <w:p w14:paraId="303D1F99">
      <w:pPr>
        <w:tabs>
          <w:tab w:val="left" w:pos="3017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/>
          <w:b/>
          <w:color w:val="274E12"/>
          <w:sz w:val="22"/>
        </w:rPr>
        <w:t>php</w:t>
      </w:r>
      <w:r>
        <w:rPr>
          <w:rFonts w:ascii="Arial"/>
          <w:b/>
          <w:color w:val="274E12"/>
          <w:spacing w:val="-3"/>
          <w:sz w:val="22"/>
        </w:rPr>
        <w:t xml:space="preserve"> </w:t>
      </w:r>
      <w:r>
        <w:rPr>
          <w:rFonts w:ascii="Arial"/>
          <w:b/>
          <w:color w:val="274E12"/>
          <w:sz w:val="22"/>
        </w:rPr>
        <w:t>artisan</w:t>
      </w:r>
      <w:r>
        <w:rPr>
          <w:rFonts w:ascii="Arial"/>
          <w:b/>
          <w:color w:val="274E12"/>
          <w:spacing w:val="-2"/>
          <w:sz w:val="22"/>
        </w:rPr>
        <w:t xml:space="preserve"> key:generate</w:t>
      </w:r>
      <w:r>
        <w:rPr>
          <w:rFonts w:ascii="Arial"/>
          <w:b/>
          <w:color w:val="274E12"/>
          <w:sz w:val="22"/>
        </w:rPr>
        <w:tab/>
      </w:r>
      <w:r>
        <w:rPr>
          <w:sz w:val="22"/>
        </w:rPr>
        <w:t>(maka</w:t>
      </w:r>
      <w:r>
        <w:rPr>
          <w:spacing w:val="-6"/>
          <w:sz w:val="22"/>
        </w:rPr>
        <w:t xml:space="preserve"> </w:t>
      </w:r>
      <w:r>
        <w:rPr>
          <w:sz w:val="22"/>
        </w:rPr>
        <w:t>APP</w:t>
      </w:r>
      <w:r>
        <w:rPr>
          <w:spacing w:val="-5"/>
          <w:sz w:val="22"/>
        </w:rPr>
        <w:t xml:space="preserve"> </w:t>
      </w:r>
      <w:r>
        <w:rPr>
          <w:sz w:val="22"/>
        </w:rPr>
        <w:t>key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4"/>
          <w:sz w:val="22"/>
        </w:rPr>
        <w:t xml:space="preserve"> </w:t>
      </w:r>
      <w:r>
        <w:rPr>
          <w:sz w:val="22"/>
        </w:rPr>
        <w:t>otomatis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tergenerate</w:t>
      </w:r>
    </w:p>
    <w:p w14:paraId="19CF65A0">
      <w:pPr>
        <w:spacing w:after="0"/>
        <w:jc w:val="left"/>
        <w:rPr>
          <w:sz w:val="22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17CD5686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67070" cy="3220720"/>
            <wp:effectExtent l="0" t="0" r="0" b="0"/>
            <wp:docPr id="45" name="Image 45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Description automatically generated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04" cy="32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B25B">
      <w:pPr>
        <w:pStyle w:val="5"/>
        <w:spacing w:before="50"/>
      </w:pPr>
    </w:p>
    <w:p w14:paraId="0FBFCB48">
      <w:pPr>
        <w:pStyle w:val="5"/>
        <w:spacing w:line="276" w:lineRule="auto"/>
        <w:ind w:left="165" w:right="882"/>
      </w:pPr>
      <w:r>
        <w:t>Setelah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baru,</w:t>
      </w:r>
      <w:r>
        <w:rPr>
          <w:spacing w:val="-4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anda</w:t>
      </w:r>
      <w:r>
        <w:rPr>
          <w:spacing w:val="-5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>laravel,</w:t>
      </w:r>
      <w:r>
        <w:rPr>
          <w:spacing w:val="-1"/>
        </w:rPr>
        <w:t xml:space="preserve"> </w:t>
      </w:r>
      <w:r>
        <w:t>lakukan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artisan serve, lalu open dengan menggunakan browser.</w:t>
      </w:r>
    </w:p>
    <w:p w14:paraId="7D4DDC1F">
      <w:pPr>
        <w:pStyle w:val="5"/>
        <w:spacing w:before="37"/>
        <w:rPr>
          <w:sz w:val="20"/>
        </w:rPr>
      </w:pPr>
      <w:r>
        <w:rPr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5691505" cy="315277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25" cy="315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C373B">
      <w:pPr>
        <w:pStyle w:val="5"/>
      </w:pPr>
    </w:p>
    <w:p w14:paraId="4D02C6D2">
      <w:pPr>
        <w:pStyle w:val="5"/>
        <w:spacing w:before="149"/>
      </w:pPr>
    </w:p>
    <w:p w14:paraId="6249BBFB">
      <w:pPr>
        <w:pStyle w:val="2"/>
        <w:ind w:left="165"/>
      </w:pPr>
      <w:r>
        <w:t>Mengapa</w:t>
      </w:r>
      <w:r>
        <w:rPr>
          <w:spacing w:val="-4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rPr>
          <w:spacing w:val="-2"/>
        </w:rPr>
        <w:t>terjadi?</w:t>
      </w:r>
    </w:p>
    <w:p w14:paraId="4BFF2A96">
      <w:pPr>
        <w:pStyle w:val="5"/>
        <w:spacing w:before="38" w:line="276" w:lineRule="auto"/>
        <w:ind w:left="165" w:right="849"/>
        <w:jc w:val="both"/>
        <w:rPr>
          <w:rFonts w:ascii="Arial"/>
          <w:b/>
        </w:rPr>
      </w:pPr>
      <w:r>
        <w:t xml:space="preserve">Laravel mencegah data-data sensitif seperti database password, key sign, dan lainya diupload ke dalam github. Karena data-data tersebut akan berbahaya apabila terlihat oleh user lainnya. Semua folder/file yang di blokir ada di dalam list file </w:t>
      </w:r>
      <w:r>
        <w:rPr>
          <w:rFonts w:ascii="Arial"/>
          <w:b/>
        </w:rPr>
        <w:t>.gitignore.</w:t>
      </w:r>
    </w:p>
    <w:p w14:paraId="18ACD765">
      <w:pPr>
        <w:pStyle w:val="5"/>
        <w:spacing w:after="0" w:line="276" w:lineRule="auto"/>
        <w:jc w:val="both"/>
        <w:rPr>
          <w:rFonts w:ascii="Arial"/>
          <w:b/>
        </w:rPr>
        <w:sectPr>
          <w:pgSz w:w="11910" w:h="16840"/>
          <w:pgMar w:top="1420" w:right="283" w:bottom="280" w:left="1275" w:header="720" w:footer="720" w:gutter="0"/>
          <w:cols w:space="720" w:num="1"/>
        </w:sectPr>
      </w:pPr>
    </w:p>
    <w:p w14:paraId="042F6DBA">
      <w:pPr>
        <w:spacing w:before="7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Tugas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pacing w:val="-5"/>
          <w:sz w:val="22"/>
        </w:rPr>
        <w:t>2:</w:t>
      </w:r>
    </w:p>
    <w:p w14:paraId="4D1FF5B0">
      <w:pPr>
        <w:spacing w:before="37" w:line="278" w:lineRule="auto"/>
        <w:ind w:left="165" w:right="882" w:firstLine="0"/>
        <w:jc w:val="left"/>
        <w:rPr>
          <w:rFonts w:ascii="Arial"/>
          <w:b/>
          <w:sz w:val="22"/>
        </w:rPr>
      </w:pPr>
      <w:bookmarkStart w:id="0" w:name="_GoBack"/>
      <w:r>
        <w:rPr>
          <w:rFonts w:ascii="Arial"/>
          <w:b/>
          <w:sz w:val="22"/>
        </w:rPr>
        <w:t>Semua hasil kerja screenshoot pada halaman ini, silahkan pindahkan ke template yang sudah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disediakan.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Jangan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Lupa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Tugas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1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Juga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dilampirkan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pada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halaman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awal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tugas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ke-</w:t>
      </w:r>
      <w:r>
        <w:rPr>
          <w:rFonts w:ascii="Arial"/>
          <w:b/>
          <w:spacing w:val="-10"/>
          <w:sz w:val="22"/>
        </w:rPr>
        <w:t>2</w:t>
      </w:r>
    </w:p>
    <w:bookmarkEnd w:id="0"/>
    <w:sectPr>
      <w:pgSz w:w="11910" w:h="16840"/>
      <w:pgMar w:top="1640" w:right="28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60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615" w:hanging="360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6562" w:hanging="360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7509" w:hanging="360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8456" w:hanging="360"/>
      </w:pPr>
      <w:rPr>
        <w:rFonts w:hint="default"/>
        <w:lang w:val="m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60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615" w:hanging="360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6562" w:hanging="360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7509" w:hanging="360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8456" w:hanging="360"/>
      </w:pPr>
      <w:rPr>
        <w:rFonts w:hint="default"/>
        <w:lang w:val="m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885" w:hanging="360"/>
        <w:jc w:val="right"/>
      </w:pPr>
      <w:rPr>
        <w:rFonts w:hint="default"/>
        <w:spacing w:val="0"/>
        <w:w w:val="100"/>
        <w:lang w:val="ms" w:eastAsia="en-US" w:bidi="ar-SA"/>
      </w:rPr>
    </w:lvl>
    <w:lvl w:ilvl="1" w:tentative="0">
      <w:start w:val="1"/>
      <w:numFmt w:val="decimal"/>
      <w:lvlText w:val="%2."/>
      <w:lvlJc w:val="left"/>
      <w:pPr>
        <w:ind w:left="885" w:hanging="360"/>
        <w:jc w:val="left"/>
      </w:pPr>
      <w:rPr>
        <w:rFonts w:hint="default"/>
        <w:spacing w:val="-1"/>
        <w:w w:val="100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572" w:hanging="360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360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516" w:hanging="360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489" w:hanging="360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6461" w:hanging="360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8406" w:hanging="360"/>
      </w:pPr>
      <w:rPr>
        <w:rFonts w:hint="default"/>
        <w:lang w:val="m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60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615" w:hanging="360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6562" w:hanging="360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7509" w:hanging="360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8456" w:hanging="360"/>
      </w:pPr>
      <w:rPr>
        <w:rFonts w:hint="default"/>
        <w:lang w:val="m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FB72FD"/>
    <w:rsid w:val="3ED71B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1"/>
    <w:pPr>
      <w:ind w:left="144"/>
      <w:outlineLvl w:val="1"/>
    </w:pPr>
    <w:rPr>
      <w:rFonts w:ascii="Arial" w:hAnsi="Arial" w:eastAsia="Arial" w:cs="Arial"/>
      <w:b/>
      <w:bCs/>
      <w:sz w:val="22"/>
      <w:szCs w:val="22"/>
      <w:lang w:val="m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ms" w:eastAsia="en-US" w:bidi="ar-SA"/>
    </w:rPr>
  </w:style>
  <w:style w:type="paragraph" w:styleId="6">
    <w:name w:val="Title"/>
    <w:basedOn w:val="1"/>
    <w:qFormat/>
    <w:uiPriority w:val="1"/>
    <w:pPr>
      <w:spacing w:before="66"/>
      <w:ind w:right="687"/>
      <w:jc w:val="center"/>
    </w:pPr>
    <w:rPr>
      <w:rFonts w:ascii="Arial" w:hAnsi="Arial" w:eastAsia="Arial" w:cs="Arial"/>
      <w:b/>
      <w:bCs/>
      <w:sz w:val="32"/>
      <w:szCs w:val="32"/>
      <w:lang w:val="m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85" w:hanging="360"/>
    </w:pPr>
    <w:rPr>
      <w:rFonts w:ascii="Arial MT" w:hAnsi="Arial MT" w:eastAsia="Arial MT" w:cs="Arial MT"/>
      <w:lang w:val="ms" w:eastAsia="en-US" w:bidi="ar-SA"/>
    </w:rPr>
  </w:style>
  <w:style w:type="paragraph" w:customStyle="1" w:styleId="9">
    <w:name w:val="Table Paragraph"/>
    <w:basedOn w:val="1"/>
    <w:qFormat/>
    <w:uiPriority w:val="1"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292</Words>
  <Characters>1760</Characters>
  <TotalTime>8</TotalTime>
  <ScaleCrop>false</ScaleCrop>
  <LinksUpToDate>false</LinksUpToDate>
  <CharactersWithSpaces>2030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2026-03-02T02:28:00Z</dcterms:created>
  <dc:creator>HP</dc:creator>
  <cp:lastModifiedBy>Michael 385</cp:lastModifiedBy>
  <dcterms:modified xsi:type="dcterms:W3CDTF">2026-03-08T15:36:04Z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eyJoZGlkIjoiMDU1ZjJkZDk2MThhZTM4MzA4ZDIzODMwYzUzYzZiN2IiLCJ1c2VySWQiOiI5Nzk1MzYwMTYzODEifQ==</vt:lpwstr>
  </property>
  <property fmtid="{D5CDD505-2E9C-101B-9397-08002B2CF9AE}" pid="7" name="KSOProductBuildVer">
    <vt:lpwstr>1033-12.1.0.25242</vt:lpwstr>
  </property>
  <property fmtid="{D5CDD505-2E9C-101B-9397-08002B2CF9AE}" pid="8" name="ICV">
    <vt:lpwstr>39640A106556496A82BB041034E93E7D_12</vt:lpwstr>
  </property>
</Properties>
</file>