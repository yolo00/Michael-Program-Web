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A4847"/>
    <w:p w14:paraId="7DA3D462">
      <w:r>
        <w:t>A. IDENTITAS MAHASISWA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98D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17B8E7">
            <w:r>
              <w:t>Nama Lengkap</w:t>
            </w:r>
          </w:p>
        </w:tc>
        <w:tc>
          <w:tcPr>
            <w:tcW w:w="4320" w:type="dxa"/>
          </w:tcPr>
          <w:p w14:paraId="561D2ECA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>Michael Sando Turnip</w:t>
            </w:r>
          </w:p>
        </w:tc>
      </w:tr>
      <w:tr w14:paraId="5E274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72664D">
            <w:r>
              <w:t>NIM</w:t>
            </w:r>
          </w:p>
        </w:tc>
        <w:tc>
          <w:tcPr>
            <w:tcW w:w="4320" w:type="dxa"/>
          </w:tcPr>
          <w:p w14:paraId="14CB812D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>3312501042</w:t>
            </w:r>
          </w:p>
        </w:tc>
      </w:tr>
      <w:tr w14:paraId="66036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2A44C6">
            <w:r>
              <w:t>Kelas</w:t>
            </w:r>
          </w:p>
        </w:tc>
        <w:tc>
          <w:tcPr>
            <w:tcW w:w="4320" w:type="dxa"/>
          </w:tcPr>
          <w:p w14:paraId="619D2E3A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>IF-2BP</w:t>
            </w:r>
          </w:p>
        </w:tc>
      </w:tr>
      <w:tr w14:paraId="2A4D2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8CA664">
            <w:r>
              <w:t>Mata Kuliah</w:t>
            </w:r>
          </w:p>
        </w:tc>
        <w:tc>
          <w:tcPr>
            <w:tcW w:w="4320" w:type="dxa"/>
          </w:tcPr>
          <w:p w14:paraId="70D80538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>Pemrograman Web</w:t>
            </w:r>
          </w:p>
        </w:tc>
      </w:tr>
      <w:tr w14:paraId="17021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B8DCDD">
            <w:r>
              <w:t>Pertemuan ke-</w:t>
            </w:r>
          </w:p>
        </w:tc>
        <w:tc>
          <w:tcPr>
            <w:tcW w:w="4320" w:type="dxa"/>
          </w:tcPr>
          <w:p w14:paraId="67FE0491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>02</w:t>
            </w:r>
          </w:p>
        </w:tc>
      </w:tr>
      <w:tr w14:paraId="7770B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9164A8">
            <w:r>
              <w:t>Topik Praktikum</w:t>
            </w:r>
          </w:p>
        </w:tc>
        <w:tc>
          <w:tcPr>
            <w:tcW w:w="4320" w:type="dxa"/>
          </w:tcPr>
          <w:p w14:paraId="52CF5806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>MVC</w:t>
            </w:r>
          </w:p>
        </w:tc>
      </w:tr>
      <w:tr w14:paraId="60B01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A6D11F">
            <w:r>
              <w:t>Dosen Pengajar</w:t>
            </w:r>
          </w:p>
        </w:tc>
        <w:tc>
          <w:tcPr>
            <w:tcW w:w="4320" w:type="dxa"/>
          </w:tcPr>
          <w:p w14:paraId="4FB15253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>Gilang (GL)</w:t>
            </w:r>
          </w:p>
        </w:tc>
      </w:tr>
    </w:tbl>
    <w:p w14:paraId="5FB954E6"/>
    <w:p w14:paraId="3184D6C4">
      <w:r>
        <w:t>B. HASIL PENGERJAAN</w:t>
      </w:r>
      <w:r>
        <w:br w:type="textWrapping"/>
      </w:r>
      <w:r>
        <w:rPr>
          <w:rFonts w:hint="default"/>
          <w:lang w:val="en-US"/>
        </w:rPr>
        <w:t>Praktikum 1.</w:t>
      </w:r>
      <w:r>
        <w:rPr>
          <w:rFonts w:hint="default"/>
          <w:lang w:val="en-US"/>
        </w:rPr>
        <w:br w:type="textWrapping"/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5"/>
        <w:gridCol w:w="1802"/>
        <w:gridCol w:w="5586"/>
        <w:gridCol w:w="983"/>
      </w:tblGrid>
      <w:tr w14:paraId="5E63E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BD4B4" w:themeFill="accent6" w:themeFillTint="66"/>
          </w:tcPr>
          <w:p w14:paraId="6180265A">
            <w:r>
              <w:t>No</w:t>
            </w:r>
          </w:p>
        </w:tc>
        <w:tc>
          <w:tcPr>
            <w:tcW w:w="2160" w:type="dxa"/>
            <w:shd w:val="clear" w:color="auto" w:fill="FBD4B4" w:themeFill="accent6" w:themeFillTint="66"/>
          </w:tcPr>
          <w:p w14:paraId="2EEE08FE">
            <w:r>
              <w:t>Instruksi</w:t>
            </w:r>
          </w:p>
        </w:tc>
        <w:tc>
          <w:tcPr>
            <w:tcW w:w="2166" w:type="dxa"/>
            <w:shd w:val="clear" w:color="auto" w:fill="FBD4B4" w:themeFill="accent6" w:themeFillTint="66"/>
          </w:tcPr>
          <w:p w14:paraId="28897F8E">
            <w:r>
              <w:t>Screenshot</w:t>
            </w:r>
          </w:p>
        </w:tc>
        <w:tc>
          <w:tcPr>
            <w:tcW w:w="2160" w:type="dxa"/>
            <w:shd w:val="clear" w:color="auto" w:fill="FBD4B4" w:themeFill="accent6" w:themeFillTint="66"/>
          </w:tcPr>
          <w:p w14:paraId="2E8A49ED">
            <w:r>
              <w:t>Kendala / Saran</w:t>
            </w:r>
          </w:p>
        </w:tc>
      </w:tr>
      <w:tr w14:paraId="0A38F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8D4A49">
            <w:r>
              <w:t>1</w:t>
            </w:r>
          </w:p>
        </w:tc>
        <w:tc>
          <w:tcPr>
            <w:tcW w:w="2160" w:type="dxa"/>
          </w:tcPr>
          <w:p w14:paraId="0A7CBB9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Menginstal komposer</w:t>
            </w:r>
          </w:p>
        </w:tc>
        <w:tc>
          <w:tcPr>
            <w:tcW w:w="2166" w:type="dxa"/>
          </w:tcPr>
          <w:p w14:paraId="66DD1124">
            <w:pPr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3392805" cy="1833245"/>
                  <wp:effectExtent l="0" t="0" r="17145" b="14605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805" cy="183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0BEFD249"/>
        </w:tc>
      </w:tr>
      <w:tr w14:paraId="4ECC2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5FF69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160" w:type="dxa"/>
          </w:tcPr>
          <w:p w14:paraId="5137D93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Mengkonfigurasi php.ini dalam xampp</w:t>
            </w:r>
          </w:p>
        </w:tc>
        <w:tc>
          <w:tcPr>
            <w:tcW w:w="2166" w:type="dxa"/>
          </w:tcPr>
          <w:p w14:paraId="425F9331">
            <w:pPr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3210560" cy="1764030"/>
                  <wp:effectExtent l="0" t="0" r="8890" b="762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560" cy="176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24126D06"/>
        </w:tc>
      </w:tr>
      <w:tr w14:paraId="47B6C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F059C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2160" w:type="dxa"/>
            <w:shd w:val="clear" w:color="auto" w:fill="auto"/>
            <w:vAlign w:val="top"/>
          </w:tcPr>
          <w:p w14:paraId="54196D42">
            <w:pPr>
              <w:rPr>
                <w:rFonts w:hint="default"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Melihat versi komposer yang telah diinstal</w:t>
            </w:r>
          </w:p>
        </w:tc>
        <w:tc>
          <w:tcPr>
            <w:tcW w:w="2166" w:type="dxa"/>
          </w:tcPr>
          <w:p w14:paraId="4807A23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188335" cy="1792605"/>
                  <wp:effectExtent l="0" t="0" r="12065" b="17145"/>
                  <wp:docPr id="14" name="Picture 14" descr="Screenshot (4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Screenshot (40)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179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7E3090C9"/>
        </w:tc>
      </w:tr>
      <w:tr w14:paraId="06C6A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D5717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2160" w:type="dxa"/>
          </w:tcPr>
          <w:p w14:paraId="35B8BA8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Menginstal laravel (v12)</w:t>
            </w:r>
          </w:p>
        </w:tc>
        <w:tc>
          <w:tcPr>
            <w:tcW w:w="2166" w:type="dxa"/>
          </w:tcPr>
          <w:p w14:paraId="557F276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184525" cy="1789430"/>
                  <wp:effectExtent l="0" t="0" r="15875" b="1270"/>
                  <wp:docPr id="15" name="Picture 15" descr="Screenshot (4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Screenshot (41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4525" cy="178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3457DDE0"/>
        </w:tc>
      </w:tr>
      <w:tr w14:paraId="62F1E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B68F5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2160" w:type="dxa"/>
          </w:tcPr>
          <w:p w14:paraId="6EBEFAE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Memastikan folder baru untuk laravel telah dibuat</w:t>
            </w:r>
          </w:p>
        </w:tc>
        <w:tc>
          <w:tcPr>
            <w:tcW w:w="2166" w:type="dxa"/>
          </w:tcPr>
          <w:p w14:paraId="2365F41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178810" cy="1786255"/>
                  <wp:effectExtent l="0" t="0" r="2540" b="4445"/>
                  <wp:docPr id="16" name="Picture 16" descr="Screenshot (4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Screenshot (42)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810" cy="178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5FBC7D28"/>
        </w:tc>
      </w:tr>
      <w:tr w14:paraId="59211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EEA75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2160" w:type="dxa"/>
          </w:tcPr>
          <w:p w14:paraId="3FA54F75"/>
        </w:tc>
        <w:tc>
          <w:tcPr>
            <w:tcW w:w="2166" w:type="dxa"/>
          </w:tcPr>
          <w:p w14:paraId="56E5EB4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192780" cy="1793875"/>
                  <wp:effectExtent l="0" t="0" r="7620" b="15875"/>
                  <wp:docPr id="17" name="Picture 17" descr="Screenshot (4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Screenshot (43)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780" cy="179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57DD5908"/>
        </w:tc>
      </w:tr>
      <w:tr w14:paraId="3C5D4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C0408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2160" w:type="dxa"/>
          </w:tcPr>
          <w:p w14:paraId="6953106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Set up repo untuk tugas pemrograman web</w:t>
            </w:r>
          </w:p>
        </w:tc>
        <w:tc>
          <w:tcPr>
            <w:tcW w:w="2166" w:type="dxa"/>
          </w:tcPr>
          <w:p w14:paraId="16ADF32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236595" cy="1818640"/>
                  <wp:effectExtent l="0" t="0" r="1905" b="10160"/>
                  <wp:docPr id="18" name="Picture 18" descr="Screenshot (4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Screenshot (44)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595" cy="181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72B024DD"/>
        </w:tc>
      </w:tr>
      <w:tr w14:paraId="363EA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80572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</w:t>
            </w:r>
          </w:p>
          <w:p w14:paraId="0113ADB6"/>
        </w:tc>
        <w:tc>
          <w:tcPr>
            <w:tcW w:w="2160" w:type="dxa"/>
          </w:tcPr>
          <w:p w14:paraId="0F494DD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push folder tugas pemrograman web</w:t>
            </w:r>
          </w:p>
        </w:tc>
        <w:tc>
          <w:tcPr>
            <w:tcW w:w="2166" w:type="dxa"/>
          </w:tcPr>
          <w:p w14:paraId="210D7FD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219450" cy="1809115"/>
                  <wp:effectExtent l="0" t="0" r="0" b="635"/>
                  <wp:docPr id="6" name="Picture 6" descr="Screenshot (5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(51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80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60" w:type="dxa"/>
          </w:tcPr>
          <w:p w14:paraId="600FD322"/>
        </w:tc>
      </w:tr>
    </w:tbl>
    <w:p w14:paraId="55DE8629"/>
    <w:p w14:paraId="63FAE25B">
      <w:pPr>
        <w:rPr>
          <w:rFonts w:hint="default"/>
          <w:lang w:val="en-US"/>
        </w:rPr>
      </w:pPr>
      <w:bookmarkStart w:id="0" w:name="_GoBack"/>
      <w:bookmarkEnd w:id="0"/>
      <w:r>
        <w:br w:type="textWrapping"/>
      </w:r>
      <w:r>
        <w:rPr>
          <w:rFonts w:hint="default"/>
          <w:lang w:val="en-US"/>
        </w:rPr>
        <w:t>Praktikum 2.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830"/>
        <w:gridCol w:w="5571"/>
        <w:gridCol w:w="959"/>
      </w:tblGrid>
      <w:tr w14:paraId="3E0A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  <w:shd w:val="clear" w:color="auto" w:fill="FBD4B4" w:themeFill="accent6" w:themeFillTint="66"/>
          </w:tcPr>
          <w:p w14:paraId="2ACA9EFE">
            <w:r>
              <w:t>No</w:t>
            </w:r>
          </w:p>
        </w:tc>
        <w:tc>
          <w:tcPr>
            <w:tcW w:w="1672" w:type="dxa"/>
            <w:shd w:val="clear" w:color="auto" w:fill="FBD4B4" w:themeFill="accent6" w:themeFillTint="66"/>
          </w:tcPr>
          <w:p w14:paraId="3A423943">
            <w:r>
              <w:t>Instruksi</w:t>
            </w:r>
          </w:p>
        </w:tc>
        <w:tc>
          <w:tcPr>
            <w:tcW w:w="4721" w:type="dxa"/>
            <w:shd w:val="clear" w:color="auto" w:fill="FBD4B4" w:themeFill="accent6" w:themeFillTint="66"/>
          </w:tcPr>
          <w:p w14:paraId="199B81A7">
            <w:r>
              <w:t>Screenshot</w:t>
            </w:r>
          </w:p>
        </w:tc>
        <w:tc>
          <w:tcPr>
            <w:tcW w:w="1210" w:type="dxa"/>
            <w:shd w:val="clear" w:color="auto" w:fill="FBD4B4" w:themeFill="accent6" w:themeFillTint="66"/>
          </w:tcPr>
          <w:p w14:paraId="7DC9B3FD">
            <w:r>
              <w:t>Kendala / Saran</w:t>
            </w:r>
          </w:p>
        </w:tc>
      </w:tr>
      <w:tr w14:paraId="625FA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</w:tcPr>
          <w:p w14:paraId="4332C9E8">
            <w:r>
              <w:t>1</w:t>
            </w:r>
          </w:p>
        </w:tc>
        <w:tc>
          <w:tcPr>
            <w:tcW w:w="1672" w:type="dxa"/>
          </w:tcPr>
          <w:p w14:paraId="0E78954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Konfigurasi Database mysql pada laravel</w:t>
            </w:r>
          </w:p>
        </w:tc>
        <w:tc>
          <w:tcPr>
            <w:tcW w:w="4721" w:type="dxa"/>
          </w:tcPr>
          <w:p w14:paraId="4302E5DC">
            <w:r>
              <w:drawing>
                <wp:inline distT="0" distB="0" distL="114300" distR="114300">
                  <wp:extent cx="2864485" cy="1551940"/>
                  <wp:effectExtent l="0" t="0" r="12065" b="1016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485" cy="155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0" w:type="dxa"/>
          </w:tcPr>
          <w:p w14:paraId="6138FD70"/>
        </w:tc>
      </w:tr>
      <w:tr w14:paraId="2D307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</w:tcPr>
          <w:p w14:paraId="0B9750BF">
            <w:r>
              <w:t>2</w:t>
            </w:r>
          </w:p>
        </w:tc>
        <w:tc>
          <w:tcPr>
            <w:tcW w:w="1672" w:type="dxa"/>
          </w:tcPr>
          <w:p w14:paraId="4701630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Membuat database</w:t>
            </w:r>
          </w:p>
        </w:tc>
        <w:tc>
          <w:tcPr>
            <w:tcW w:w="4721" w:type="dxa"/>
          </w:tcPr>
          <w:p w14:paraId="1B4049B3">
            <w:r>
              <w:drawing>
                <wp:inline distT="0" distB="0" distL="114300" distR="114300">
                  <wp:extent cx="2907030" cy="1559560"/>
                  <wp:effectExtent l="0" t="0" r="762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030" cy="155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0" w:type="dxa"/>
          </w:tcPr>
          <w:p w14:paraId="0C58292E"/>
        </w:tc>
      </w:tr>
      <w:tr w14:paraId="13E61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</w:tcPr>
          <w:p w14:paraId="369E9EDD">
            <w:r>
              <w:t>3</w:t>
            </w:r>
          </w:p>
        </w:tc>
        <w:tc>
          <w:tcPr>
            <w:tcW w:w="1672" w:type="dxa"/>
          </w:tcPr>
          <w:p w14:paraId="7E414D6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Membuat database test pakai php artisan migrate dan php artisan db:seed</w:t>
            </w:r>
          </w:p>
        </w:tc>
        <w:tc>
          <w:tcPr>
            <w:tcW w:w="4721" w:type="dxa"/>
          </w:tcPr>
          <w:p w14:paraId="2A43C023">
            <w:r>
              <w:drawing>
                <wp:inline distT="0" distB="0" distL="114300" distR="114300">
                  <wp:extent cx="2886710" cy="1167765"/>
                  <wp:effectExtent l="0" t="0" r="8890" b="133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710" cy="1167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0" w:type="dxa"/>
          </w:tcPr>
          <w:p w14:paraId="042ED676"/>
        </w:tc>
      </w:tr>
      <w:tr w14:paraId="57DA8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</w:tcPr>
          <w:p w14:paraId="7CBBD56D">
            <w:r>
              <w:t>4</w:t>
            </w:r>
          </w:p>
        </w:tc>
        <w:tc>
          <w:tcPr>
            <w:tcW w:w="1672" w:type="dxa"/>
          </w:tcPr>
          <w:p w14:paraId="4CF7A0B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Isi sampel database</w:t>
            </w:r>
          </w:p>
        </w:tc>
        <w:tc>
          <w:tcPr>
            <w:tcW w:w="4721" w:type="dxa"/>
          </w:tcPr>
          <w:p w14:paraId="52DCAE4B">
            <w:r>
              <w:drawing>
                <wp:inline distT="0" distB="0" distL="114300" distR="114300">
                  <wp:extent cx="2877820" cy="1256665"/>
                  <wp:effectExtent l="0" t="0" r="17780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820" cy="125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0" w:type="dxa"/>
          </w:tcPr>
          <w:p w14:paraId="77176715"/>
        </w:tc>
      </w:tr>
      <w:tr w14:paraId="2BEAB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</w:tcPr>
          <w:p w14:paraId="75E4D948">
            <w:r>
              <w:t>5</w:t>
            </w:r>
          </w:p>
        </w:tc>
        <w:tc>
          <w:tcPr>
            <w:tcW w:w="1672" w:type="dxa"/>
          </w:tcPr>
          <w:p w14:paraId="6770834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Menjalankan laravel di web pakai php artisan serve</w:t>
            </w:r>
          </w:p>
        </w:tc>
        <w:tc>
          <w:tcPr>
            <w:tcW w:w="4721" w:type="dxa"/>
          </w:tcPr>
          <w:p w14:paraId="62686E97">
            <w:r>
              <w:drawing>
                <wp:inline distT="0" distB="0" distL="114300" distR="114300">
                  <wp:extent cx="2858770" cy="1412875"/>
                  <wp:effectExtent l="0" t="0" r="17780" b="158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8770" cy="141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0" w:type="dxa"/>
          </w:tcPr>
          <w:p w14:paraId="5B677B1C"/>
        </w:tc>
      </w:tr>
      <w:tr w14:paraId="5D41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</w:tcPr>
          <w:p w14:paraId="6748F16F">
            <w:r>
              <w:t>6</w:t>
            </w:r>
          </w:p>
        </w:tc>
        <w:tc>
          <w:tcPr>
            <w:tcW w:w="1672" w:type="dxa"/>
          </w:tcPr>
          <w:p w14:paraId="74630B4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Set up homecontroller</w:t>
            </w:r>
          </w:p>
        </w:tc>
        <w:tc>
          <w:tcPr>
            <w:tcW w:w="4721" w:type="dxa"/>
          </w:tcPr>
          <w:p w14:paraId="16B3DE50">
            <w:r>
              <w:drawing>
                <wp:inline distT="0" distB="0" distL="114300" distR="114300">
                  <wp:extent cx="2865755" cy="1623695"/>
                  <wp:effectExtent l="0" t="0" r="10795" b="146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755" cy="162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0" w:type="dxa"/>
          </w:tcPr>
          <w:p w14:paraId="0D6455F1"/>
        </w:tc>
      </w:tr>
      <w:tr w14:paraId="5717E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</w:tcPr>
          <w:p w14:paraId="5E3EB96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7.</w:t>
            </w:r>
          </w:p>
        </w:tc>
        <w:tc>
          <w:tcPr>
            <w:tcW w:w="1672" w:type="dxa"/>
          </w:tcPr>
          <w:p w14:paraId="515C161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Make home.blade.php dan contact.blade.php lalu dimodifikasi dikit</w:t>
            </w:r>
          </w:p>
        </w:tc>
        <w:tc>
          <w:tcPr>
            <w:tcW w:w="4721" w:type="dxa"/>
          </w:tcPr>
          <w:p w14:paraId="0429B438">
            <w:r>
              <w:drawing>
                <wp:inline distT="0" distB="0" distL="114300" distR="114300">
                  <wp:extent cx="2854325" cy="1357630"/>
                  <wp:effectExtent l="0" t="0" r="3175" b="139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325" cy="135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0" w:type="dxa"/>
          </w:tcPr>
          <w:p w14:paraId="3EE402DC"/>
        </w:tc>
      </w:tr>
      <w:tr w14:paraId="1986B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</w:tcPr>
          <w:p w14:paraId="462A116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8.</w:t>
            </w:r>
          </w:p>
        </w:tc>
        <w:tc>
          <w:tcPr>
            <w:tcW w:w="1672" w:type="dxa"/>
          </w:tcPr>
          <w:p w14:paraId="52718DA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Home dan contact dijalankan di web</w:t>
            </w:r>
          </w:p>
        </w:tc>
        <w:tc>
          <w:tcPr>
            <w:tcW w:w="4721" w:type="dxa"/>
          </w:tcPr>
          <w:p w14:paraId="49019F5B">
            <w:r>
              <w:drawing>
                <wp:inline distT="0" distB="0" distL="114300" distR="114300">
                  <wp:extent cx="3357880" cy="349250"/>
                  <wp:effectExtent l="0" t="0" r="13970" b="12700"/>
                  <wp:docPr id="6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880" cy="34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385185" cy="425450"/>
                  <wp:effectExtent l="0" t="0" r="5715" b="12700"/>
                  <wp:docPr id="5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5185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0" w:type="dxa"/>
          </w:tcPr>
          <w:p w14:paraId="4E32267A"/>
        </w:tc>
      </w:tr>
      <w:tr w14:paraId="1C477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</w:tcPr>
          <w:p w14:paraId="4152DCA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9.</w:t>
            </w:r>
          </w:p>
        </w:tc>
        <w:tc>
          <w:tcPr>
            <w:tcW w:w="1672" w:type="dxa"/>
          </w:tcPr>
          <w:p w14:paraId="4FEC5EC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Tes membuat variabel pada controller.</w:t>
            </w:r>
          </w:p>
        </w:tc>
        <w:tc>
          <w:tcPr>
            <w:tcW w:w="4721" w:type="dxa"/>
          </w:tcPr>
          <w:p w14:paraId="1272E9B8">
            <w:r>
              <w:drawing>
                <wp:inline distT="0" distB="0" distL="114300" distR="114300">
                  <wp:extent cx="3505200" cy="1515110"/>
                  <wp:effectExtent l="0" t="0" r="0" b="889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151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275965" cy="525780"/>
                  <wp:effectExtent l="0" t="0" r="635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965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339465" cy="518795"/>
                  <wp:effectExtent l="0" t="0" r="13335" b="1460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465" cy="51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0" w:type="dxa"/>
          </w:tcPr>
          <w:p w14:paraId="2529CE6C"/>
        </w:tc>
      </w:tr>
      <w:tr w14:paraId="74337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</w:tcPr>
          <w:p w14:paraId="6057427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10.</w:t>
            </w:r>
          </w:p>
        </w:tc>
        <w:tc>
          <w:tcPr>
            <w:tcW w:w="1672" w:type="dxa"/>
          </w:tcPr>
          <w:p w14:paraId="1ED3BE17"/>
        </w:tc>
        <w:tc>
          <w:tcPr>
            <w:tcW w:w="4721" w:type="dxa"/>
          </w:tcPr>
          <w:p w14:paraId="77BEA0CF"/>
        </w:tc>
        <w:tc>
          <w:tcPr>
            <w:tcW w:w="1210" w:type="dxa"/>
          </w:tcPr>
          <w:p w14:paraId="50698CF3"/>
        </w:tc>
      </w:tr>
      <w:tr w14:paraId="03FBC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</w:tcPr>
          <w:p w14:paraId="1394C9AB">
            <w:pPr>
              <w:rPr>
                <w:rFonts w:hint="default"/>
                <w:lang w:val="en-US"/>
              </w:rPr>
            </w:pPr>
          </w:p>
        </w:tc>
        <w:tc>
          <w:tcPr>
            <w:tcW w:w="1672" w:type="dxa"/>
          </w:tcPr>
          <w:p w14:paraId="345AAA0B"/>
        </w:tc>
        <w:tc>
          <w:tcPr>
            <w:tcW w:w="4721" w:type="dxa"/>
          </w:tcPr>
          <w:p w14:paraId="7598EBC9"/>
        </w:tc>
        <w:tc>
          <w:tcPr>
            <w:tcW w:w="1210" w:type="dxa"/>
          </w:tcPr>
          <w:p w14:paraId="62F029EA"/>
        </w:tc>
      </w:tr>
      <w:tr w14:paraId="0844D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</w:tcPr>
          <w:p w14:paraId="512DCD01">
            <w:pPr>
              <w:rPr>
                <w:rFonts w:hint="default"/>
                <w:lang w:val="en-US"/>
              </w:rPr>
            </w:pPr>
          </w:p>
        </w:tc>
        <w:tc>
          <w:tcPr>
            <w:tcW w:w="1672" w:type="dxa"/>
          </w:tcPr>
          <w:p w14:paraId="108B39F8"/>
        </w:tc>
        <w:tc>
          <w:tcPr>
            <w:tcW w:w="4721" w:type="dxa"/>
          </w:tcPr>
          <w:p w14:paraId="1F75D731"/>
        </w:tc>
        <w:tc>
          <w:tcPr>
            <w:tcW w:w="1210" w:type="dxa"/>
          </w:tcPr>
          <w:p w14:paraId="64D2B9D6"/>
        </w:tc>
      </w:tr>
      <w:tr w14:paraId="7552F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</w:tcPr>
          <w:p w14:paraId="2D21A700">
            <w:pPr>
              <w:rPr>
                <w:rFonts w:hint="default"/>
                <w:lang w:val="en-US"/>
              </w:rPr>
            </w:pPr>
          </w:p>
        </w:tc>
        <w:tc>
          <w:tcPr>
            <w:tcW w:w="1672" w:type="dxa"/>
          </w:tcPr>
          <w:p w14:paraId="06398257"/>
        </w:tc>
        <w:tc>
          <w:tcPr>
            <w:tcW w:w="4721" w:type="dxa"/>
          </w:tcPr>
          <w:p w14:paraId="58FA11C7"/>
        </w:tc>
        <w:tc>
          <w:tcPr>
            <w:tcW w:w="1210" w:type="dxa"/>
          </w:tcPr>
          <w:p w14:paraId="50F0B284"/>
        </w:tc>
      </w:tr>
    </w:tbl>
    <w:p w14:paraId="237D42E9"/>
    <w:p w14:paraId="5989A5AB"/>
    <w:p w14:paraId="3624A41B"/>
    <w:p w14:paraId="69647BF1"/>
    <w:p w14:paraId="60CF413F">
      <w:r>
        <w:t>C. REFLEKSI MAHASISWA</w:t>
      </w:r>
    </w:p>
    <w:p w14:paraId="0A0703C1">
      <w:r>
        <w:t>1. Apa kendala terbesar yang dialami?</w:t>
      </w:r>
    </w:p>
    <w:p w14:paraId="4A27ABE0">
      <w:r>
        <w:t>............................................................................................</w:t>
      </w:r>
    </w:p>
    <w:p w14:paraId="6EF98305">
      <w:r>
        <w:t>2. Bagaimana solusi yang dilakukan?</w:t>
      </w:r>
    </w:p>
    <w:p w14:paraId="75243E11">
      <w:r>
        <w:t>............................................................................................</w:t>
      </w:r>
    </w:p>
    <w:p w14:paraId="0A6DF7B5">
      <w:r>
        <w:t>3. Apa pemahaman baru yang diperoleh pada pertemuan ini?</w:t>
      </w:r>
    </w:p>
    <w:p w14:paraId="37C49307">
      <w:r>
        <w:t>............................................................................................</w:t>
      </w:r>
    </w:p>
    <w:p w14:paraId="0B4936D5"/>
    <w:p w14:paraId="12C94134">
      <w:r>
        <w:t>D. LINK REPOSITORY GITHUB</w:t>
      </w:r>
    </w:p>
    <w:p w14:paraId="4DD727BB">
      <w:r>
        <w:t>https://github.com/....................................................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0D62A">
    <w:pPr>
      <w:pStyle w:val="18"/>
      <w:jc w:val="center"/>
    </w:pPr>
    <w:r>
      <w:t>Politeknik Negeri Batam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A1196">
    <w:pPr>
      <w:jc w:val="center"/>
      <w:rPr>
        <w:b/>
        <w:sz w:val="32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-452755</wp:posOffset>
          </wp:positionH>
          <wp:positionV relativeFrom="paragraph">
            <wp:posOffset>-120015</wp:posOffset>
          </wp:positionV>
          <wp:extent cx="1036955" cy="922020"/>
          <wp:effectExtent l="0" t="0" r="0" b="0"/>
          <wp:wrapNone/>
          <wp:docPr id="1552900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2900909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6901" cy="92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32"/>
      </w:rPr>
      <w:t>LAPORAN HASIL PRAKTIKUM</w:t>
    </w:r>
  </w:p>
  <w:p w14:paraId="269B5A68">
    <w:pPr>
      <w:jc w:val="center"/>
    </w:pPr>
    <w:r>
      <w:rPr>
        <w:b/>
        <w:sz w:val="32"/>
      </w:rPr>
      <w:t>PEMROGRAMAN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A72"/>
    <w:rsid w:val="00534D10"/>
    <w:rsid w:val="00AA1D8D"/>
    <w:rsid w:val="00AE56CD"/>
    <w:rsid w:val="00B47730"/>
    <w:rsid w:val="00CB0664"/>
    <w:rsid w:val="00FC693F"/>
    <w:rsid w:val="0823486A"/>
    <w:rsid w:val="50E1537D"/>
    <w:rsid w:val="6002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93</Words>
  <Characters>787</Characters>
  <Lines>6</Lines>
  <Paragraphs>1</Paragraphs>
  <TotalTime>0</TotalTime>
  <ScaleCrop>false</ScaleCrop>
  <LinksUpToDate>false</LinksUpToDate>
  <CharactersWithSpaces>838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2026-02-20T10:02:00Z</dcterms:created>
  <dc:creator>python-docx</dc:creator>
  <dc:description>generated by python-docx</dc:description>
  <cp:lastModifiedBy>Michael 385</cp:lastModifiedBy>
  <dcterms:modified xsi:type="dcterms:W3CDTF">2026-03-08T15:36:06Z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eyJoZGlkIjoiMDU1ZjJkZDk2MThhZTM4MzA4ZDIzODMwYzUzYzZiN2IiLCJ1c2VySWQiOiI5Nzk1MzYwMTYzODEifQ==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8EC7D1ED32DA43EEAC22C2ADCDE72EF4_12</vt:lpwstr>
  </property>
</Properties>
</file>