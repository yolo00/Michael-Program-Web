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A4847"/>
    <w:p w14:paraId="7DA3D462">
      <w:r>
        <w:t>A. IDENTITAS MAHASISWA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98D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7B8E7">
            <w:r>
              <w:t>Nama Lengkap</w:t>
            </w:r>
          </w:p>
        </w:tc>
        <w:tc>
          <w:tcPr>
            <w:tcW w:w="4320" w:type="dxa"/>
          </w:tcPr>
          <w:p w14:paraId="561D2EC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Michael Sando Turnip</w:t>
            </w:r>
          </w:p>
        </w:tc>
      </w:tr>
      <w:tr w14:paraId="5E27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2664D">
            <w:r>
              <w:t>NIM</w:t>
            </w:r>
          </w:p>
        </w:tc>
        <w:tc>
          <w:tcPr>
            <w:tcW w:w="4320" w:type="dxa"/>
          </w:tcPr>
          <w:p w14:paraId="14CB812D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3312501042</w:t>
            </w:r>
          </w:p>
        </w:tc>
      </w:tr>
      <w:tr w14:paraId="66036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A44C6">
            <w:r>
              <w:t>Kelas</w:t>
            </w:r>
          </w:p>
        </w:tc>
        <w:tc>
          <w:tcPr>
            <w:tcW w:w="4320" w:type="dxa"/>
          </w:tcPr>
          <w:p w14:paraId="619D2E3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IF 2B Pagi</w:t>
            </w:r>
          </w:p>
        </w:tc>
      </w:tr>
      <w:tr w14:paraId="2A4D2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CA664">
            <w:r>
              <w:t>Mata Kuliah</w:t>
            </w:r>
          </w:p>
        </w:tc>
        <w:tc>
          <w:tcPr>
            <w:tcW w:w="4320" w:type="dxa"/>
          </w:tcPr>
          <w:p w14:paraId="70D80538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Pemrograman Web</w:t>
            </w:r>
          </w:p>
        </w:tc>
      </w:tr>
      <w:tr w14:paraId="17021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8DCDD">
            <w:r>
              <w:t>Pertemuan ke-</w:t>
            </w:r>
          </w:p>
        </w:tc>
        <w:tc>
          <w:tcPr>
            <w:tcW w:w="4320" w:type="dxa"/>
          </w:tcPr>
          <w:p w14:paraId="67FE0491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01</w:t>
            </w:r>
          </w:p>
        </w:tc>
      </w:tr>
      <w:tr w14:paraId="7770B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9164A8">
            <w:r>
              <w:t>Topik Praktikum</w:t>
            </w:r>
          </w:p>
        </w:tc>
        <w:tc>
          <w:tcPr>
            <w:tcW w:w="4320" w:type="dxa"/>
          </w:tcPr>
          <w:p w14:paraId="52CF5806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Konsep Dasar dan Pengenalan Framework</w:t>
            </w:r>
          </w:p>
        </w:tc>
      </w:tr>
      <w:tr w14:paraId="60B01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6D11F">
            <w:r>
              <w:t>Dosen Pengajar</w:t>
            </w:r>
          </w:p>
        </w:tc>
        <w:tc>
          <w:tcPr>
            <w:tcW w:w="4320" w:type="dxa"/>
          </w:tcPr>
          <w:p w14:paraId="4FB15253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Gilang (GL)</w:t>
            </w:r>
          </w:p>
        </w:tc>
      </w:tr>
    </w:tbl>
    <w:p w14:paraId="5FB954E6"/>
    <w:p w14:paraId="63FAE25B">
      <w:r>
        <w:t>B. HASIL PENGERJAAN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802"/>
        <w:gridCol w:w="5586"/>
        <w:gridCol w:w="983"/>
      </w:tblGrid>
      <w:tr w14:paraId="3E0A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BD4B4" w:themeFill="accent6" w:themeFillTint="66"/>
          </w:tcPr>
          <w:p w14:paraId="2ACA9EFE">
            <w:r>
              <w:t>No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3A423943">
            <w:r>
              <w:t>Instruksi</w:t>
            </w:r>
          </w:p>
        </w:tc>
        <w:tc>
          <w:tcPr>
            <w:tcW w:w="2166" w:type="dxa"/>
            <w:shd w:val="clear" w:color="auto" w:fill="FBD4B4" w:themeFill="accent6" w:themeFillTint="66"/>
          </w:tcPr>
          <w:p w14:paraId="199B81A7">
            <w:r>
              <w:t>Screenshot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7DC9B3FD">
            <w:r>
              <w:t>Kendala / Saran</w:t>
            </w:r>
          </w:p>
        </w:tc>
      </w:tr>
      <w:tr w14:paraId="625F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32C9E8">
            <w:r>
              <w:t>1</w:t>
            </w:r>
          </w:p>
        </w:tc>
        <w:tc>
          <w:tcPr>
            <w:tcW w:w="2160" w:type="dxa"/>
          </w:tcPr>
          <w:p w14:paraId="0E78954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Menginstal komposer</w:t>
            </w:r>
          </w:p>
        </w:tc>
        <w:tc>
          <w:tcPr>
            <w:tcW w:w="2166" w:type="dxa"/>
          </w:tcPr>
          <w:p w14:paraId="4302E5DC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392805" cy="1833245"/>
                  <wp:effectExtent l="0" t="0" r="17145" b="14605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05" cy="18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138FD70"/>
        </w:tc>
      </w:tr>
      <w:tr w14:paraId="4ECC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5FF6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0" w:type="dxa"/>
          </w:tcPr>
          <w:p w14:paraId="5137D93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Mengkonfigurasi php.ini dalam xampp</w:t>
            </w:r>
          </w:p>
        </w:tc>
        <w:tc>
          <w:tcPr>
            <w:tcW w:w="2166" w:type="dxa"/>
          </w:tcPr>
          <w:p w14:paraId="425F9331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210560" cy="1764030"/>
                  <wp:effectExtent l="0" t="0" r="8890" b="762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24126D06"/>
        </w:tc>
      </w:tr>
      <w:tr w14:paraId="47B6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059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0" w:type="dxa"/>
            <w:shd w:val="clear"/>
            <w:vAlign w:val="top"/>
          </w:tcPr>
          <w:p w14:paraId="54196D42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Melihat versi komposer yang telah diinstal</w:t>
            </w:r>
          </w:p>
        </w:tc>
        <w:tc>
          <w:tcPr>
            <w:tcW w:w="2166" w:type="dxa"/>
          </w:tcPr>
          <w:p w14:paraId="4807A2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88335" cy="1792605"/>
                  <wp:effectExtent l="0" t="0" r="12065" b="17145"/>
                  <wp:docPr id="1" name="Picture 1" descr="Screenshot (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(40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E3090C9"/>
        </w:tc>
      </w:tr>
      <w:tr w14:paraId="2D30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9750B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0" w:type="dxa"/>
          </w:tcPr>
          <w:p w14:paraId="4701630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Menginstal laravel (v12)</w:t>
            </w:r>
          </w:p>
        </w:tc>
        <w:tc>
          <w:tcPr>
            <w:tcW w:w="2166" w:type="dxa"/>
          </w:tcPr>
          <w:p w14:paraId="1B4049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84525" cy="1789430"/>
                  <wp:effectExtent l="0" t="0" r="15875" b="1270"/>
                  <wp:docPr id="2" name="Picture 2" descr="Screenshot (4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(4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C58292E"/>
        </w:tc>
      </w:tr>
      <w:tr w14:paraId="13E6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9E9E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160" w:type="dxa"/>
          </w:tcPr>
          <w:p w14:paraId="7E414D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Memastikan folder baru untuk laravel telah dibuat</w:t>
            </w:r>
          </w:p>
        </w:tc>
        <w:tc>
          <w:tcPr>
            <w:tcW w:w="2166" w:type="dxa"/>
          </w:tcPr>
          <w:p w14:paraId="2A43C02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78810" cy="1786255"/>
                  <wp:effectExtent l="0" t="0" r="2540" b="4445"/>
                  <wp:docPr id="3" name="Picture 3" descr="Screenshot (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(42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17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42ED676"/>
        </w:tc>
      </w:tr>
      <w:tr w14:paraId="57DA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BBD56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60" w:type="dxa"/>
          </w:tcPr>
          <w:p w14:paraId="4CF7A0B2"/>
        </w:tc>
        <w:tc>
          <w:tcPr>
            <w:tcW w:w="2166" w:type="dxa"/>
          </w:tcPr>
          <w:p w14:paraId="52DCAE4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92780" cy="1793875"/>
                  <wp:effectExtent l="0" t="0" r="7620" b="15875"/>
                  <wp:docPr id="4" name="Picture 4" descr="Screenshot (4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(43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780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7176715"/>
        </w:tc>
      </w:tr>
      <w:tr w14:paraId="2BEAB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E4D94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160" w:type="dxa"/>
          </w:tcPr>
          <w:p w14:paraId="6770834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up repo untuk tugas pemrograman web</w:t>
            </w:r>
          </w:p>
        </w:tc>
        <w:tc>
          <w:tcPr>
            <w:tcW w:w="2166" w:type="dxa"/>
          </w:tcPr>
          <w:p w14:paraId="62686E9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236595" cy="1818640"/>
                  <wp:effectExtent l="0" t="0" r="1905" b="10160"/>
                  <wp:docPr id="5" name="Picture 5" descr="Screenshot (4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(44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95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5B677B1C"/>
        </w:tc>
      </w:tr>
      <w:tr w14:paraId="5D41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DA05D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  <w:p w14:paraId="6748F16F"/>
        </w:tc>
        <w:tc>
          <w:tcPr>
            <w:tcW w:w="2160" w:type="dxa"/>
          </w:tcPr>
          <w:p w14:paraId="74630B4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push folder tugas pemrograman web</w:t>
            </w:r>
          </w:p>
        </w:tc>
        <w:tc>
          <w:tcPr>
            <w:tcW w:w="2166" w:type="dxa"/>
          </w:tcPr>
          <w:p w14:paraId="16B3DE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219450" cy="1809115"/>
                  <wp:effectExtent l="0" t="0" r="0" b="635"/>
                  <wp:docPr id="6" name="Picture 6" descr="Screenshot (5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(5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80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D6455F1"/>
        </w:tc>
      </w:tr>
    </w:tbl>
    <w:p w14:paraId="56CE73A7"/>
    <w:p w14:paraId="5989A5AB"/>
    <w:p w14:paraId="3624A41B"/>
    <w:p w14:paraId="69647BF1"/>
    <w:p w14:paraId="60CF413F">
      <w:r>
        <w:t>C. REFLEKSI MAHASISWA</w:t>
      </w:r>
    </w:p>
    <w:p w14:paraId="0A0703C1">
      <w:r>
        <w:t>1. Apa kendala terbesar yang dialami?</w:t>
      </w:r>
    </w:p>
    <w:p w14:paraId="4A27ABE0">
      <w:pPr>
        <w:rPr>
          <w:rFonts w:hint="default"/>
          <w:lang w:val="en-US"/>
        </w:rPr>
      </w:pPr>
      <w:r>
        <w:rPr>
          <w:rFonts w:hint="default"/>
          <w:lang w:val="en-US"/>
        </w:rPr>
        <w:t>Kendala terbesar yang kualami cuma saat penyiapan git add . dimana file yang ingin ku commit tidak terpilih.</w:t>
      </w:r>
    </w:p>
    <w:p w14:paraId="6EF98305">
      <w:r>
        <w:t>2. Bagaimana solusi yang dilakukan?</w:t>
      </w:r>
    </w:p>
    <w:p w14:paraId="75243E11">
      <w:pPr>
        <w:rPr>
          <w:rFonts w:hint="default"/>
          <w:lang w:val="en-US"/>
        </w:rPr>
      </w:pPr>
      <w:r>
        <w:rPr>
          <w:rFonts w:hint="default"/>
          <w:lang w:val="en-US"/>
        </w:rPr>
        <w:t>Jadi aku melakukan git reset agar bisa add kembali file yang spesifik.</w:t>
      </w:r>
    </w:p>
    <w:p w14:paraId="0A6DF7B5">
      <w:r>
        <w:t>3. Apa pemahaman baru yang diperoleh pada pertemuan ini?</w:t>
      </w:r>
    </w:p>
    <w:p w14:paraId="0B4936D5">
      <w:pPr>
        <w:rPr>
          <w:rFonts w:hint="default"/>
          <w:lang w:val="en-US"/>
        </w:rPr>
      </w:pPr>
      <w:r>
        <w:rPr>
          <w:rFonts w:hint="default"/>
          <w:lang w:val="en-US"/>
        </w:rPr>
        <w:t>Pertemuan kali ini membahas persiapan dan konfigurasi ruang lingkungan kerja pemrograman dengan laravel. Selain itu juga mengajari ulang cara menyiapkan repositorydalam github.</w:t>
      </w:r>
      <w:bookmarkStart w:id="0" w:name="_GoBack"/>
      <w:bookmarkEnd w:id="0"/>
    </w:p>
    <w:p w14:paraId="12C94134">
      <w:r>
        <w:t>D. LINK REPOSITORY GITHUB</w:t>
      </w:r>
    </w:p>
    <w:p w14:paraId="4DD727BB">
      <w:r>
        <w:t>https://github.com/</w:t>
      </w:r>
      <w:r>
        <w:rPr>
          <w:rFonts w:hint="default"/>
        </w:rPr>
        <w:t>yolo00/Michael-Program-Web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0D62A">
    <w:pPr>
      <w:pStyle w:val="18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A1196">
    <w:pPr>
      <w:jc w:val="center"/>
      <w:rPr>
        <w:b/>
        <w:sz w:val="32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55" cy="92202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90090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</w:rPr>
      <w:t>LAPORAN HASIL PRAKTIKUM</w:t>
    </w:r>
  </w:p>
  <w:p w14:paraId="269B5A68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A72"/>
    <w:rsid w:val="00534D10"/>
    <w:rsid w:val="00AA1D8D"/>
    <w:rsid w:val="00AE56CD"/>
    <w:rsid w:val="00B47730"/>
    <w:rsid w:val="00CB0664"/>
    <w:rsid w:val="00FC693F"/>
    <w:rsid w:val="0450324C"/>
    <w:rsid w:val="121629C6"/>
    <w:rsid w:val="18BF3D82"/>
    <w:rsid w:val="1B013DD2"/>
    <w:rsid w:val="5B28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110</Words>
  <Characters>882</Characters>
  <Lines>6</Lines>
  <Paragraphs>1</Paragraphs>
  <TotalTime>33</TotalTime>
  <ScaleCrop>false</ScaleCrop>
  <LinksUpToDate>false</LinksUpToDate>
  <CharactersWithSpaces>950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2026-02-20T10:02:00Z</dcterms:created>
  <dc:creator>python-docx</dc:creator>
  <dc:description>generated by python-docx</dc:description>
  <cp:lastModifiedBy>Michael 385</cp:lastModifiedBy>
  <dcterms:modified xsi:type="dcterms:W3CDTF">2026-03-01T15:04:13Z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eyJoZGlkIjoiMDU1ZjJkZDk2MThhZTM4MzA4ZDIzODMwYzUzYzZiN2IiLCJ1c2VySWQiOiI5Nzk1MzYwMTYzODEifQ==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38946306549542C2A8ABB58B86A55567_12</vt:lpwstr>
  </property>
</Properties>
</file>